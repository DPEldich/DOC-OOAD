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9868B" w14:textId="3514E7B5" w:rsidR="00DA3E1A" w:rsidRDefault="00DA3E1A" w:rsidP="00DA3E1A">
      <w:pPr>
        <w:jc w:val="center"/>
      </w:pPr>
      <w:r>
        <w:rPr>
          <w:b/>
          <w:color w:val="1F4E79"/>
        </w:rPr>
        <w:t>TRƯỜNG ĐẠI HỌC SÀI GÒN</w:t>
      </w:r>
      <w:r>
        <w:rPr>
          <w:b/>
          <w:color w:val="1F4E79"/>
        </w:rPr>
        <w:br/>
        <w:t>KHOA CÔNG NGHỆ THÔNG TIN</w:t>
      </w:r>
    </w:p>
    <w:p w14:paraId="56FB367F" w14:textId="7E09ECD5" w:rsidR="00DA3E1A" w:rsidRDefault="002763EC" w:rsidP="00DA3E1A">
      <w:pPr>
        <w:jc w:val="center"/>
      </w:pPr>
      <w:r>
        <w:rPr>
          <w:noProof/>
        </w:rPr>
        <w:drawing>
          <wp:anchor distT="0" distB="0" distL="114300" distR="114300" simplePos="0" relativeHeight="251658240" behindDoc="1" locked="0" layoutInCell="1" allowOverlap="1" wp14:anchorId="15035CE5" wp14:editId="2BBE8688">
            <wp:simplePos x="0" y="0"/>
            <wp:positionH relativeFrom="column">
              <wp:posOffset>2054737</wp:posOffset>
            </wp:positionH>
            <wp:positionV relativeFrom="paragraph">
              <wp:posOffset>370537</wp:posOffset>
            </wp:positionV>
            <wp:extent cx="2543810" cy="2497455"/>
            <wp:effectExtent l="0" t="0" r="0" b="0"/>
            <wp:wrapTopAndBottom/>
            <wp:docPr id="13505897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89752" name="Picture 1350589752"/>
                    <pic:cNvPicPr/>
                  </pic:nvPicPr>
                  <pic:blipFill>
                    <a:blip r:embed="rId8"/>
                    <a:stretch>
                      <a:fillRect/>
                    </a:stretch>
                  </pic:blipFill>
                  <pic:spPr>
                    <a:xfrm>
                      <a:off x="0" y="0"/>
                      <a:ext cx="2543810" cy="2497455"/>
                    </a:xfrm>
                    <a:prstGeom prst="rect">
                      <a:avLst/>
                    </a:prstGeom>
                  </pic:spPr>
                </pic:pic>
              </a:graphicData>
            </a:graphic>
            <wp14:sizeRelH relativeFrom="margin">
              <wp14:pctWidth>0</wp14:pctWidth>
            </wp14:sizeRelH>
            <wp14:sizeRelV relativeFrom="margin">
              <wp14:pctHeight>0</wp14:pctHeight>
            </wp14:sizeRelV>
          </wp:anchor>
        </w:drawing>
      </w:r>
      <w:r w:rsidR="00DA3E1A">
        <w:rPr>
          <w:b/>
          <w:sz w:val="28"/>
        </w:rPr>
        <w:t>---***---</w:t>
      </w:r>
    </w:p>
    <w:p w14:paraId="78287190" w14:textId="77777777" w:rsidR="00DA3E1A" w:rsidRDefault="00DA3E1A" w:rsidP="00DA3E1A"/>
    <w:p w14:paraId="42999CDF" w14:textId="77777777" w:rsidR="00DA3E1A" w:rsidRDefault="00DA3E1A" w:rsidP="00DA3E1A">
      <w:pPr>
        <w:jc w:val="center"/>
      </w:pPr>
      <w:r>
        <w:rPr>
          <w:b/>
          <w:color w:val="1F4E79"/>
          <w:sz w:val="32"/>
        </w:rPr>
        <w:t>BÁO CÁO MÔN HỌC:</w:t>
      </w:r>
      <w:r>
        <w:rPr>
          <w:b/>
          <w:color w:val="1F4E79"/>
          <w:sz w:val="32"/>
        </w:rPr>
        <w:br/>
        <w:t>PHÂN TÍCH THIẾT KẾ HƯỚNG ĐỐI TƯỢNG</w:t>
      </w:r>
      <w:r>
        <w:rPr>
          <w:b/>
          <w:color w:val="1F4E79"/>
          <w:sz w:val="32"/>
        </w:rPr>
        <w:br/>
      </w:r>
    </w:p>
    <w:p w14:paraId="271895E5" w14:textId="77777777" w:rsidR="00DA3E1A" w:rsidRDefault="00DA3E1A" w:rsidP="00DA3E1A">
      <w:pPr>
        <w:jc w:val="center"/>
        <w:rPr>
          <w:b/>
          <w:color w:val="B41414"/>
          <w:sz w:val="36"/>
        </w:rPr>
      </w:pPr>
      <w:r>
        <w:rPr>
          <w:b/>
          <w:color w:val="B41414"/>
          <w:sz w:val="36"/>
        </w:rPr>
        <w:t>ĐỀ TÀI:</w:t>
      </w:r>
      <w:r>
        <w:rPr>
          <w:b/>
          <w:color w:val="B41414"/>
          <w:sz w:val="36"/>
        </w:rPr>
        <w:br/>
        <w:t xml:space="preserve">PHÂN TÍCH VÀ THIẾT KẾ HỆ THỐNG QUẢN LÝ </w:t>
      </w:r>
    </w:p>
    <w:p w14:paraId="0E583799" w14:textId="77777777" w:rsidR="00DA3E1A" w:rsidRDefault="00DA3E1A" w:rsidP="00DA3E1A">
      <w:pPr>
        <w:jc w:val="center"/>
        <w:rPr>
          <w:b/>
          <w:color w:val="B41414"/>
          <w:sz w:val="36"/>
        </w:rPr>
      </w:pPr>
      <w:r>
        <w:rPr>
          <w:b/>
          <w:color w:val="B41414"/>
          <w:sz w:val="36"/>
        </w:rPr>
        <w:t>CỬA HÀNG LAPTOP &amp;</w:t>
      </w:r>
      <w:r>
        <w:rPr>
          <w:b/>
          <w:color w:val="B41414"/>
          <w:sz w:val="36"/>
        </w:rPr>
        <w:t>THIẾT BỊ</w:t>
      </w:r>
      <w:r>
        <w:rPr>
          <w:b/>
          <w:color w:val="B41414"/>
          <w:sz w:val="36"/>
        </w:rPr>
        <w:t xml:space="preserve"> ĐIỆN TỬ</w:t>
      </w:r>
    </w:p>
    <w:p w14:paraId="2D8B3FB6" w14:textId="5A47641C" w:rsidR="00DA3E1A" w:rsidRDefault="00DA3E1A" w:rsidP="00DA3E1A">
      <w:pPr>
        <w:jc w:val="center"/>
        <w:rPr>
          <w:b/>
          <w:color w:val="B41414"/>
          <w:sz w:val="36"/>
        </w:rPr>
      </w:pPr>
    </w:p>
    <w:p w14:paraId="62A2065F" w14:textId="77777777" w:rsidR="002763EC" w:rsidRDefault="002763EC" w:rsidP="00DA3E1A">
      <w:pPr>
        <w:jc w:val="center"/>
        <w:rPr>
          <w:b/>
          <w:color w:val="B41414"/>
          <w:sz w:val="36"/>
        </w:rPr>
      </w:pPr>
    </w:p>
    <w:p w14:paraId="03F0D5D4" w14:textId="77777777" w:rsidR="002763EC" w:rsidRDefault="002763EC" w:rsidP="00DA3E1A">
      <w:pPr>
        <w:jc w:val="center"/>
        <w:rPr>
          <w:b/>
          <w:color w:val="B41414"/>
          <w:sz w:val="36"/>
        </w:rPr>
      </w:pPr>
    </w:p>
    <w:p w14:paraId="61F724E5" w14:textId="77777777" w:rsidR="002763EC" w:rsidRDefault="002763EC" w:rsidP="00DA3E1A">
      <w:pPr>
        <w:jc w:val="center"/>
        <w:rPr>
          <w:b/>
          <w:color w:val="B41414"/>
          <w:sz w:val="36"/>
        </w:rPr>
      </w:pPr>
    </w:p>
    <w:p w14:paraId="747A4BA8" w14:textId="77777777" w:rsidR="002763EC" w:rsidRDefault="002763EC" w:rsidP="00DA3E1A">
      <w:pPr>
        <w:jc w:val="center"/>
        <w:rPr>
          <w:b/>
          <w:color w:val="B41414"/>
          <w:sz w:val="36"/>
        </w:rPr>
      </w:pPr>
    </w:p>
    <w:p w14:paraId="535C9EAF" w14:textId="77777777" w:rsidR="002763EC" w:rsidRDefault="002763EC" w:rsidP="00DA3E1A">
      <w:pPr>
        <w:jc w:val="center"/>
        <w:rPr>
          <w:b/>
          <w:color w:val="B41414"/>
          <w:sz w:val="36"/>
        </w:rPr>
      </w:pPr>
    </w:p>
    <w:p w14:paraId="7BE344A6" w14:textId="77777777" w:rsidR="002763EC" w:rsidRDefault="002763EC" w:rsidP="00DA3E1A">
      <w:pPr>
        <w:jc w:val="center"/>
        <w:rPr>
          <w:b/>
          <w:color w:val="B41414"/>
          <w:sz w:val="36"/>
        </w:rPr>
      </w:pPr>
    </w:p>
    <w:p w14:paraId="1D820898" w14:textId="7D4F9B5F" w:rsidR="002763EC" w:rsidRPr="002E331F" w:rsidRDefault="002763EC" w:rsidP="002E331F">
      <w:pPr>
        <w:jc w:val="center"/>
        <w:rPr>
          <w:b/>
          <w:color w:val="244061" w:themeColor="accent1" w:themeShade="80"/>
          <w:sz w:val="32"/>
          <w:szCs w:val="32"/>
        </w:rPr>
        <w:sectPr w:rsidR="002763EC" w:rsidRPr="002E331F" w:rsidSect="00C2100C">
          <w:footerReference w:type="default" r:id="rId9"/>
          <w:pgSz w:w="11906" w:h="16838"/>
          <w:pgMar w:top="720" w:right="720" w:bottom="720" w:left="720" w:header="567" w:footer="567" w:gutter="0"/>
          <w:cols w:space="720"/>
          <w:docGrid w:linePitch="360"/>
        </w:sectPr>
      </w:pPr>
      <w:r w:rsidRPr="002763EC">
        <w:rPr>
          <w:b/>
          <w:color w:val="244061" w:themeColor="accent1" w:themeShade="80"/>
          <w:sz w:val="32"/>
          <w:szCs w:val="32"/>
        </w:rPr>
        <w:t xml:space="preserve">TP. HCM Tháng </w:t>
      </w:r>
      <w:r w:rsidRPr="002763EC">
        <w:rPr>
          <w:b/>
          <w:i/>
          <w:iCs/>
          <w:color w:val="244061" w:themeColor="accent1" w:themeShade="80"/>
          <w:sz w:val="32"/>
          <w:szCs w:val="32"/>
        </w:rPr>
        <w:t>11</w:t>
      </w:r>
      <w:r w:rsidRPr="002763EC">
        <w:rPr>
          <w:b/>
          <w:color w:val="244061" w:themeColor="accent1" w:themeShade="80"/>
          <w:sz w:val="32"/>
          <w:szCs w:val="32"/>
        </w:rPr>
        <w:t xml:space="preserve"> / </w:t>
      </w:r>
      <w:r w:rsidRPr="002763EC">
        <w:rPr>
          <w:b/>
          <w:i/>
          <w:iCs/>
          <w:color w:val="244061" w:themeColor="accent1" w:themeShade="80"/>
          <w:sz w:val="32"/>
          <w:szCs w:val="32"/>
        </w:rPr>
        <w:t>2026</w:t>
      </w:r>
    </w:p>
    <w:p w14:paraId="30BEF273" w14:textId="2C531E35" w:rsidR="00E80D99" w:rsidRDefault="00E80D99"/>
    <w:p w14:paraId="2867E192" w14:textId="77777777" w:rsidR="00E80D99" w:rsidRDefault="00000000">
      <w:r>
        <w:br w:type="page"/>
      </w:r>
    </w:p>
    <w:p w14:paraId="64325499" w14:textId="451CFBBA" w:rsidR="00E80D99" w:rsidRDefault="00000000">
      <w:pPr>
        <w:pStyle w:val="Heading1"/>
      </w:pPr>
      <w:bookmarkStart w:id="0" w:name="_Toc23288"/>
      <w:r>
        <w:t xml:space="preserve">Danh sách mô hình </w:t>
      </w:r>
      <w:bookmarkEnd w:id="0"/>
      <w:r w:rsidR="00412F93">
        <w:t>Use case</w:t>
      </w:r>
    </w:p>
    <w:p w14:paraId="49365CFD" w14:textId="77777777" w:rsidR="00E80D99" w:rsidRDefault="00000000">
      <w:r>
        <w:t>Mô hình 2.1 Tổng quát hệ thống</w:t>
      </w:r>
    </w:p>
    <w:p w14:paraId="459A2F26" w14:textId="77777777" w:rsidR="00E80D99" w:rsidRDefault="00000000">
      <w:r>
        <w:t>Mô hình 2.3 Xác thực và phiên làm việc</w:t>
      </w:r>
    </w:p>
    <w:p w14:paraId="470FAB75" w14:textId="77777777" w:rsidR="00E80D99" w:rsidRDefault="00000000">
      <w:r>
        <w:t>Mô hình 2.4 Phân loại sản phẩm</w:t>
      </w:r>
    </w:p>
    <w:p w14:paraId="3F317B80" w14:textId="77777777" w:rsidR="00E80D99" w:rsidRDefault="00000000">
      <w:r>
        <w:t>Mô hình 2.5 Nhà cung cấp</w:t>
      </w:r>
    </w:p>
    <w:p w14:paraId="685BA8BA" w14:textId="77777777" w:rsidR="00E80D99" w:rsidRDefault="00000000">
      <w:r>
        <w:t>Mô hình 2.6 Khách hàng</w:t>
      </w:r>
    </w:p>
    <w:p w14:paraId="1F64CF80" w14:textId="77777777" w:rsidR="00E80D99" w:rsidRDefault="00000000">
      <w:r>
        <w:t>Mô hình 2.7 Nhân viên</w:t>
      </w:r>
    </w:p>
    <w:p w14:paraId="79791280" w14:textId="77777777" w:rsidR="00E80D99" w:rsidRDefault="00000000">
      <w:r>
        <w:t>Mô hình 2.8 Bảo hành</w:t>
      </w:r>
    </w:p>
    <w:p w14:paraId="34C7B0C3" w14:textId="77777777" w:rsidR="00E80D99" w:rsidRDefault="00000000">
      <w:r>
        <w:t>Mô hình 2.9 Sản phẩm</w:t>
      </w:r>
    </w:p>
    <w:p w14:paraId="6BD4F0D8" w14:textId="77777777" w:rsidR="00E80D99" w:rsidRDefault="00000000">
      <w:r>
        <w:t>Mô hình 2.10 Tồn kho và serial</w:t>
      </w:r>
    </w:p>
    <w:p w14:paraId="63287DA9" w14:textId="77777777" w:rsidR="00E80D99" w:rsidRDefault="00000000">
      <w:r>
        <w:t>Mô hình 2.11 Phiếu nhập</w:t>
      </w:r>
    </w:p>
    <w:p w14:paraId="2369AB84" w14:textId="77777777" w:rsidR="00E80D99" w:rsidRDefault="00000000">
      <w:r>
        <w:t>Mô hình 2.12 Đơn hàng</w:t>
      </w:r>
    </w:p>
    <w:p w14:paraId="27E5A8BE" w14:textId="77777777" w:rsidR="00E80D99" w:rsidRDefault="00000000">
      <w:r>
        <w:t>Mô hình 2.13 Sổ quỹ</w:t>
      </w:r>
    </w:p>
    <w:p w14:paraId="308746EF" w14:textId="77777777" w:rsidR="00E80D99" w:rsidRDefault="00000000">
      <w:r>
        <w:t>Mô hình 2.14 Khuyến mãi</w:t>
      </w:r>
    </w:p>
    <w:p w14:paraId="50B9045B" w14:textId="77777777" w:rsidR="00E80D99" w:rsidRDefault="00000000">
      <w:r>
        <w:t>Mô hình 2.15 Tài khoản và phân quyền</w:t>
      </w:r>
    </w:p>
    <w:p w14:paraId="64E9067A" w14:textId="77777777" w:rsidR="00E80D99" w:rsidRDefault="00000000">
      <w:r>
        <w:t>Mô hình 2.16 Thống kê</w:t>
      </w:r>
    </w:p>
    <w:p w14:paraId="5AAA53FB" w14:textId="77777777" w:rsidR="00E80D99" w:rsidRDefault="00000000">
      <w:r>
        <w:br w:type="page"/>
      </w:r>
    </w:p>
    <w:p w14:paraId="53649FF8" w14:textId="77777777" w:rsidR="00E80D99" w:rsidRDefault="00000000">
      <w:pPr>
        <w:pStyle w:val="Heading1"/>
      </w:pPr>
      <w:bookmarkStart w:id="1" w:name="_Toc11148"/>
      <w:r>
        <w:t>Chương 1 Tổng quan và phạm vi hệ thống</w:t>
      </w:r>
      <w:bookmarkEnd w:id="1"/>
    </w:p>
    <w:p w14:paraId="5659DA7D" w14:textId="77777777" w:rsidR="00E80D99" w:rsidRDefault="00000000">
      <w:pPr>
        <w:pStyle w:val="Heading2"/>
      </w:pPr>
      <w:bookmarkStart w:id="2" w:name="_Toc29369"/>
      <w:r>
        <w:t>1.1 Mục tiêu và phạm vi</w:t>
      </w:r>
      <w:bookmarkEnd w:id="2"/>
    </w:p>
    <w:p w14:paraId="501FCEBE" w14:textId="77777777" w:rsidR="00E80D99" w:rsidRDefault="00000000">
      <w:r>
        <w:t>LaptopShop Java Desktop là ứng dụng phục vụ nhân viên cửa hàng quản lý sản phẩm, nguồn cung, nhập hàng, bán hàng theo serial, khách hàng, bảo hành, dòng tiền và quyền truy cập. Phần mô hình hóa dưới đây mô tả các chức năng có trong mã nguồn hiện tại, nhằm làm rõ mục tiêu sử dụng, tương tác và kết quả của từng nghiệp vụ.</w:t>
      </w:r>
    </w:p>
    <w:p w14:paraId="6F4B26FD" w14:textId="77777777" w:rsidR="00E80D99" w:rsidRDefault="00000000">
      <w:r>
        <w:t>Phạm vi báo cáo gồm mô hình use case và đặc tả use case. Các mô hình BFD, sequence, lớp, cơ sở dữ liệu và giao diện thuộc các phần khác của báo cáo đồ án tổng thể. Tệp yêu cầu môn học được sử dụng để định hướng cấu trúc; hai đồ án mẫu là nguồn tham khảo cách trình bày, không phải nguồn chức năng của LaptopShop.</w:t>
      </w:r>
    </w:p>
    <w:p w14:paraId="31239B31" w14:textId="77777777" w:rsidR="00E80D99" w:rsidRDefault="00000000">
      <w:pPr>
        <w:pStyle w:val="Heading2"/>
      </w:pPr>
      <w:bookmarkStart w:id="3" w:name="_Toc28136"/>
      <w:r>
        <w:t>1.2 Kiến trúc và môi trường được khai báo</w:t>
      </w:r>
      <w:bookmarkEnd w:id="3"/>
    </w:p>
    <w:p w14:paraId="3E057434" w14:textId="77777777" w:rsidR="00E80D99" w:rsidRDefault="00000000">
      <w:r>
        <w:t>Mã nguồn tổ chức theo GUI, BUS, DAO và DTO; giao diện JavaFX được nhúng hoặc phối hợp với Swing. Các DAO truy cập MySQL qua JDBC. Dự án dùng BCrypt cho mật khẩu, Apache POI cho Excel và iText cho PDF. Một số giao diện gọi DAO hoặc SQL trực tiếp, vì vậy không mô tả mọi chức năng đều đi qua ba lớp một cách tuyệt đối.</w:t>
      </w:r>
    </w:p>
    <w:p w14:paraId="7247BAB7" w14:textId="77777777" w:rsidR="00E80D99" w:rsidRDefault="00000000">
      <w:r>
        <w:t>pom.xml khai báo maven.compiler.source và target là 15. Phiên bản này là cấu hình biên dịch trong dự án; phiên bản JDK triển khai phải được kiểm chứng khi cài đặt. Lược đồ data/sql.sql có trigger tham gia bảo vệ phiếu nhập và cập nhật stock, nên phân tích nghiệp vụ phải xét cả Java và SQL.</w:t>
      </w:r>
    </w:p>
    <w:p w14:paraId="44D2F7CA" w14:textId="77777777" w:rsidR="00E80D99" w:rsidRDefault="00000000">
      <w:pPr>
        <w:pStyle w:val="Heading2"/>
      </w:pPr>
      <w:bookmarkStart w:id="4" w:name="_Toc22500"/>
      <w:r>
        <w:t>1.3 Ranh giới và tác nhân</w:t>
      </w:r>
      <w:bookmarkEnd w:id="4"/>
    </w:p>
    <w:p w14:paraId="6C78DD37" w14:textId="77777777" w:rsidR="00E80D99" w:rsidRDefault="00000000">
      <w:r>
        <w:t>Ranh giới là toàn bộ ứng dụng LaptopShop và xử lý dữ liệu nội bộ của ứng dụng. Tác nhân chính là Người dùng hệ thống, tức nhân viên có tài khoản đăng nhập. ADMIN và Nhân Viên Bán Hàng là hai tên vai trò có trong dữ liệu roles được cung cấp; các vai trò khác có thể được tạo bằng chức năng quản trị.</w:t>
      </w:r>
    </w:p>
    <w:p w14:paraId="73CB8934" w14:textId="77777777" w:rsidR="00E80D99" w:rsidRDefault="00000000">
      <w:pPr>
        <w:pStyle w:val="Caption"/>
        <w:keepNext/>
      </w:pPr>
      <w:r>
        <w:t xml:space="preserve">Bảng </w:t>
      </w:r>
      <w:r>
        <w:fldChar w:fldCharType="begin"/>
      </w:r>
      <w:r>
        <w:instrText>SEQ Bảng \* ARABIC</w:instrText>
      </w:r>
      <w:r>
        <w:fldChar w:fldCharType="separate"/>
      </w:r>
      <w:r>
        <w:t>1</w:t>
      </w:r>
      <w:r>
        <w:fldChar w:fldCharType="end"/>
      </w:r>
      <w:bookmarkStart w:id="5" w:name="_Toc28515"/>
      <w:r>
        <w:t xml:space="preserve"> Tác nhân và bên liên quan</w:t>
      </w:r>
      <w:bookmarkEnd w:id="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7087"/>
      </w:tblGrid>
      <w:tr w:rsidR="00E80D99" w14:paraId="701CC0A4" w14:textId="77777777">
        <w:trPr>
          <w:tblHeader/>
          <w:jc w:val="center"/>
        </w:trPr>
        <w:tc>
          <w:tcPr>
            <w:tcW w:w="2268" w:type="dxa"/>
            <w:shd w:val="clear" w:color="auto" w:fill="E7E6E6"/>
            <w:tcMar>
              <w:top w:w="80" w:type="dxa"/>
              <w:left w:w="80" w:type="dxa"/>
              <w:bottom w:w="80" w:type="dxa"/>
              <w:right w:w="80" w:type="dxa"/>
            </w:tcMar>
            <w:vAlign w:val="center"/>
          </w:tcPr>
          <w:p w14:paraId="625B8467" w14:textId="77777777" w:rsidR="00E80D99" w:rsidRDefault="00000000">
            <w:pPr>
              <w:spacing w:after="20"/>
            </w:pPr>
            <w:r>
              <w:rPr>
                <w:b/>
              </w:rPr>
              <w:t>Đối tượng</w:t>
            </w:r>
          </w:p>
        </w:tc>
        <w:tc>
          <w:tcPr>
            <w:tcW w:w="7087" w:type="dxa"/>
            <w:shd w:val="clear" w:color="auto" w:fill="E7E6E6"/>
            <w:tcMar>
              <w:top w:w="80" w:type="dxa"/>
              <w:left w:w="80" w:type="dxa"/>
              <w:bottom w:w="80" w:type="dxa"/>
              <w:right w:w="80" w:type="dxa"/>
            </w:tcMar>
            <w:vAlign w:val="center"/>
          </w:tcPr>
          <w:p w14:paraId="6BF34EA3" w14:textId="77777777" w:rsidR="00E80D99" w:rsidRDefault="00000000">
            <w:pPr>
              <w:spacing w:after="20"/>
            </w:pPr>
            <w:r>
              <w:rPr>
                <w:b/>
              </w:rPr>
              <w:t>Vai trò trong mô hình</w:t>
            </w:r>
          </w:p>
        </w:tc>
      </w:tr>
      <w:tr w:rsidR="00E80D99" w14:paraId="7721C0D6" w14:textId="77777777">
        <w:trPr>
          <w:jc w:val="center"/>
        </w:trPr>
        <w:tc>
          <w:tcPr>
            <w:tcW w:w="2268" w:type="dxa"/>
            <w:tcMar>
              <w:top w:w="80" w:type="dxa"/>
              <w:left w:w="80" w:type="dxa"/>
              <w:bottom w:w="80" w:type="dxa"/>
              <w:right w:w="80" w:type="dxa"/>
            </w:tcMar>
            <w:vAlign w:val="center"/>
          </w:tcPr>
          <w:p w14:paraId="1A17567B" w14:textId="77777777" w:rsidR="00E80D99" w:rsidRDefault="00000000">
            <w:pPr>
              <w:spacing w:after="20"/>
            </w:pPr>
            <w:r>
              <w:t>Người dùng hệ thống</w:t>
            </w:r>
          </w:p>
        </w:tc>
        <w:tc>
          <w:tcPr>
            <w:tcW w:w="7087" w:type="dxa"/>
            <w:tcMar>
              <w:top w:w="80" w:type="dxa"/>
              <w:left w:w="80" w:type="dxa"/>
              <w:bottom w:w="80" w:type="dxa"/>
              <w:right w:w="80" w:type="dxa"/>
            </w:tcMar>
            <w:vAlign w:val="center"/>
          </w:tcPr>
          <w:p w14:paraId="0C5D6CC0" w14:textId="77777777" w:rsidR="00E80D99" w:rsidRDefault="00000000">
            <w:pPr>
              <w:spacing w:after="20"/>
            </w:pPr>
            <w:r>
              <w:t>Tác nhân tương tác với ứng dụng; thực hiện các mục tiêu nghiệp vụ theo quyền được cấp.</w:t>
            </w:r>
          </w:p>
        </w:tc>
      </w:tr>
      <w:tr w:rsidR="00E80D99" w14:paraId="15708509" w14:textId="77777777">
        <w:trPr>
          <w:jc w:val="center"/>
        </w:trPr>
        <w:tc>
          <w:tcPr>
            <w:tcW w:w="2268" w:type="dxa"/>
            <w:tcMar>
              <w:top w:w="80" w:type="dxa"/>
              <w:left w:w="80" w:type="dxa"/>
              <w:bottom w:w="80" w:type="dxa"/>
              <w:right w:w="80" w:type="dxa"/>
            </w:tcMar>
            <w:vAlign w:val="center"/>
          </w:tcPr>
          <w:p w14:paraId="64EFCFB2" w14:textId="77777777" w:rsidR="00E80D99" w:rsidRDefault="00000000">
            <w:pPr>
              <w:spacing w:after="20"/>
            </w:pPr>
            <w:r>
              <w:t>Quản trị viên và nhân viên bán hàng</w:t>
            </w:r>
          </w:p>
        </w:tc>
        <w:tc>
          <w:tcPr>
            <w:tcW w:w="7087" w:type="dxa"/>
            <w:tcMar>
              <w:top w:w="80" w:type="dxa"/>
              <w:left w:w="80" w:type="dxa"/>
              <w:bottom w:w="80" w:type="dxa"/>
              <w:right w:w="80" w:type="dxa"/>
            </w:tcMar>
            <w:vAlign w:val="center"/>
          </w:tcPr>
          <w:p w14:paraId="5EFFC68A" w14:textId="77777777" w:rsidR="00E80D99" w:rsidRDefault="00000000">
            <w:pPr>
              <w:spacing w:after="20"/>
            </w:pPr>
            <w:r>
              <w:t>Vai trò người dùng có trong dữ liệu mẫu; quyền thực tế xác định từ RBAC, không mặc định từ tên vai trò.</w:t>
            </w:r>
          </w:p>
        </w:tc>
      </w:tr>
      <w:tr w:rsidR="00E80D99" w14:paraId="1CB00A39" w14:textId="77777777">
        <w:trPr>
          <w:jc w:val="center"/>
        </w:trPr>
        <w:tc>
          <w:tcPr>
            <w:tcW w:w="2268" w:type="dxa"/>
            <w:tcMar>
              <w:top w:w="80" w:type="dxa"/>
              <w:left w:w="80" w:type="dxa"/>
              <w:bottom w:w="80" w:type="dxa"/>
              <w:right w:w="80" w:type="dxa"/>
            </w:tcMar>
            <w:vAlign w:val="center"/>
          </w:tcPr>
          <w:p w14:paraId="18AC6923" w14:textId="77777777" w:rsidR="00E80D99" w:rsidRDefault="00000000">
            <w:pPr>
              <w:spacing w:after="20"/>
            </w:pPr>
            <w:r>
              <w:t>Khách hàng và nhà cung cấp</w:t>
            </w:r>
          </w:p>
        </w:tc>
        <w:tc>
          <w:tcPr>
            <w:tcW w:w="7087" w:type="dxa"/>
            <w:tcMar>
              <w:top w:w="80" w:type="dxa"/>
              <w:left w:w="80" w:type="dxa"/>
              <w:bottom w:w="80" w:type="dxa"/>
              <w:right w:w="80" w:type="dxa"/>
            </w:tcMar>
            <w:vAlign w:val="center"/>
          </w:tcPr>
          <w:p w14:paraId="294A2667" w14:textId="77777777" w:rsidR="00E80D99" w:rsidRDefault="00000000">
            <w:pPr>
              <w:spacing w:after="20"/>
            </w:pPr>
            <w:r>
              <w:t>Bên liên quan nghiệp vụ. Trong phạm vi ứng dụng desktop này, thông tin được nhập/xử lý qua nhân viên; không có giao diện cho họ đăng nhập trực tiếp.</w:t>
            </w:r>
          </w:p>
        </w:tc>
      </w:tr>
    </w:tbl>
    <w:p w14:paraId="2884E727" w14:textId="77777777" w:rsidR="00E80D99" w:rsidRDefault="00E80D99"/>
    <w:p w14:paraId="0DA490B9" w14:textId="77777777" w:rsidR="00E80D99" w:rsidRDefault="00000000">
      <w:r>
        <w:t>UserSession, BCrypt, cập nhật stock và ghi sổ quỹ là xử lý bên trong ranh giới, không phải actor. Các sơ đồ dùng một actor chung để tránh gán quyền cố định chưa được chứng minh; tiền điều kiện và quy tắc quyền của từng use case xác định điều kiện thao tác.</w:t>
      </w:r>
    </w:p>
    <w:p w14:paraId="7D50BC9B" w14:textId="77777777" w:rsidR="00E80D99" w:rsidRDefault="00000000">
      <w:pPr>
        <w:pStyle w:val="Heading2"/>
      </w:pPr>
      <w:bookmarkStart w:id="6" w:name="_Toc24133"/>
      <w:r>
        <w:t>1.4 Quyền truy cập và quy ước đặc tả</w:t>
      </w:r>
      <w:bookmarkEnd w:id="6"/>
    </w:p>
    <w:p w14:paraId="1D607761" w14:textId="77777777" w:rsidR="00E80D99" w:rsidRDefault="00000000">
      <w:r>
        <w:t>PermissionDAO đọc các quyền rbac.status = 1, nhóm theo module và hành động. PermissionManager.hasModule kiểm tra module có trong bản đồ quyền; hasPermission kiểm tra đúng hành động. SidebarView dùng hasPermission(module, VIEW) khi hiển thị mục phân hệ. Các nút CRUD thường kiểm tra ADD, UPDATE, DELETE; import và một số thao tác trong chi tiết phiếu nhập không có kiểm tra hành động riêng như biểu mẫu CRUD.</w:t>
      </w:r>
    </w:p>
    <w:p w14:paraId="18D07B77" w14:textId="77777777" w:rsidR="00E80D99" w:rsidRDefault="00000000">
      <w:r>
        <w:t>Tiền điều kiện nêu trạng thái trước khi use case bắt đầu; sự kiện khởi phát nêu thao tác bắt đầu. Luồng chính mô tả trường hợp thành công, các nhánh A là thay thế và E là lỗi. Hậu điều kiện chỉ áp dụng khi luồng tương ứng hoàn tất. Khi mã nguồn có khả năng ghi thành công một phần, đặc tả nêu rõ thay vì khẳng định mọi bước đều rollback.</w:t>
      </w:r>
    </w:p>
    <w:p w14:paraId="111D32B0" w14:textId="77777777" w:rsidR="00E80D99" w:rsidRDefault="00000000">
      <w:r>
        <w:t>Cụm Đã truy cập màn hình trong đặc tả thể hiện điều kiện có màn hình để thao tác; không tự thêm một kiểm tra quyền mới vào chương trình. Tài liệu dùng trạng thái CSDL is_used = 0/1 cho serial khi đối chiếu; Còn hàng/Đã bán là nhãn giao diện, không phải giá trị chuỗi IN_STOCK/SOLD trong bảng item_serials.</w:t>
      </w:r>
    </w:p>
    <w:p w14:paraId="282E5518" w14:textId="77777777" w:rsidR="00E80D99" w:rsidRDefault="00000000">
      <w:pPr>
        <w:pStyle w:val="Heading2"/>
      </w:pPr>
      <w:bookmarkStart w:id="7" w:name="_Toc14676"/>
      <w:r>
        <w:t>1.5 Danh mục use case</w:t>
      </w:r>
      <w:bookmarkEnd w:id="7"/>
    </w:p>
    <w:p w14:paraId="14833451" w14:textId="77777777" w:rsidR="00E80D99" w:rsidRDefault="00000000">
      <w:r>
        <w:t>Tài liệu gồm 73 use case. Giữ mã UC01 đến UC62 và bổ sung UC63 đến UC73 để phản ánh các thao tác còn thiếu hoặc tách mục tiêu độc lập. Các nhóm phân tích dưới đây không đồng nhất một-một với module RBAC: xác thực là nhóm riêng, còn ACCOUNT và PERMISSION được trình bày chung.</w:t>
      </w:r>
    </w:p>
    <w:p w14:paraId="6570D86D" w14:textId="77777777" w:rsidR="007F373A" w:rsidRDefault="007F373A">
      <w:pPr>
        <w:pStyle w:val="Caption"/>
        <w:keepNext/>
      </w:pPr>
    </w:p>
    <w:p w14:paraId="6B804EC8" w14:textId="77777777" w:rsidR="007F373A" w:rsidRDefault="007F373A">
      <w:pPr>
        <w:pStyle w:val="Caption"/>
        <w:keepNext/>
      </w:pPr>
    </w:p>
    <w:p w14:paraId="19A85E84" w14:textId="77777777" w:rsidR="007F373A" w:rsidRDefault="007F373A">
      <w:pPr>
        <w:pStyle w:val="Caption"/>
        <w:keepNext/>
      </w:pPr>
    </w:p>
    <w:p w14:paraId="5D144703" w14:textId="77777777" w:rsidR="007F373A" w:rsidRDefault="007F373A" w:rsidP="007F373A"/>
    <w:p w14:paraId="6E8CD82A" w14:textId="77777777" w:rsidR="007F373A" w:rsidRPr="007F373A" w:rsidRDefault="007F373A" w:rsidP="007F373A"/>
    <w:p w14:paraId="087ABC8E" w14:textId="79D27390" w:rsidR="00E80D99" w:rsidRDefault="00000000">
      <w:pPr>
        <w:pStyle w:val="Caption"/>
        <w:keepNext/>
      </w:pPr>
      <w:r>
        <w:t xml:space="preserve">Bảng </w:t>
      </w:r>
      <w:r>
        <w:fldChar w:fldCharType="begin"/>
      </w:r>
      <w:r>
        <w:instrText>SEQ Bảng \* ARABIC</w:instrText>
      </w:r>
      <w:r>
        <w:fldChar w:fldCharType="separate"/>
      </w:r>
      <w:r>
        <w:t>2</w:t>
      </w:r>
      <w:r>
        <w:fldChar w:fldCharType="end"/>
      </w:r>
      <w:bookmarkStart w:id="8" w:name="_Toc26346"/>
      <w:r>
        <w:t xml:space="preserve"> Danh mục use case</w:t>
      </w:r>
      <w:bookmarkEnd w:id="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4"/>
        <w:gridCol w:w="6520"/>
        <w:gridCol w:w="1871"/>
      </w:tblGrid>
      <w:tr w:rsidR="00E80D99" w14:paraId="77EC5867" w14:textId="77777777">
        <w:trPr>
          <w:tblHeader/>
          <w:jc w:val="center"/>
        </w:trPr>
        <w:tc>
          <w:tcPr>
            <w:tcW w:w="964" w:type="dxa"/>
            <w:shd w:val="clear" w:color="auto" w:fill="E7E6E6"/>
            <w:tcMar>
              <w:top w:w="80" w:type="dxa"/>
              <w:left w:w="80" w:type="dxa"/>
              <w:bottom w:w="80" w:type="dxa"/>
              <w:right w:w="80" w:type="dxa"/>
            </w:tcMar>
            <w:vAlign w:val="center"/>
          </w:tcPr>
          <w:p w14:paraId="67A03EBE" w14:textId="77777777" w:rsidR="00E80D99" w:rsidRDefault="00000000">
            <w:pPr>
              <w:spacing w:after="20"/>
            </w:pPr>
            <w:r>
              <w:rPr>
                <w:b/>
              </w:rPr>
              <w:t>Mã</w:t>
            </w:r>
          </w:p>
        </w:tc>
        <w:tc>
          <w:tcPr>
            <w:tcW w:w="6520" w:type="dxa"/>
            <w:shd w:val="clear" w:color="auto" w:fill="E7E6E6"/>
            <w:tcMar>
              <w:top w:w="80" w:type="dxa"/>
              <w:left w:w="80" w:type="dxa"/>
              <w:bottom w:w="80" w:type="dxa"/>
              <w:right w:w="80" w:type="dxa"/>
            </w:tcMar>
            <w:vAlign w:val="center"/>
          </w:tcPr>
          <w:p w14:paraId="0993F0D8" w14:textId="77777777" w:rsidR="00E80D99" w:rsidRDefault="00000000">
            <w:pPr>
              <w:spacing w:after="20"/>
            </w:pPr>
            <w:r>
              <w:rPr>
                <w:b/>
              </w:rPr>
              <w:t>Tên use case</w:t>
            </w:r>
          </w:p>
        </w:tc>
        <w:tc>
          <w:tcPr>
            <w:tcW w:w="1871" w:type="dxa"/>
            <w:shd w:val="clear" w:color="auto" w:fill="E7E6E6"/>
            <w:tcMar>
              <w:top w:w="80" w:type="dxa"/>
              <w:left w:w="80" w:type="dxa"/>
              <w:bottom w:w="80" w:type="dxa"/>
              <w:right w:w="80" w:type="dxa"/>
            </w:tcMar>
            <w:vAlign w:val="center"/>
          </w:tcPr>
          <w:p w14:paraId="0B8B3E94" w14:textId="77777777" w:rsidR="00E80D99" w:rsidRDefault="00000000">
            <w:pPr>
              <w:spacing w:after="20"/>
            </w:pPr>
            <w:r>
              <w:rPr>
                <w:b/>
              </w:rPr>
              <w:t>Module</w:t>
            </w:r>
          </w:p>
        </w:tc>
      </w:tr>
      <w:tr w:rsidR="00E80D99" w14:paraId="5C37F767" w14:textId="77777777">
        <w:trPr>
          <w:jc w:val="center"/>
        </w:trPr>
        <w:tc>
          <w:tcPr>
            <w:tcW w:w="964" w:type="dxa"/>
            <w:tcMar>
              <w:top w:w="80" w:type="dxa"/>
              <w:left w:w="80" w:type="dxa"/>
              <w:bottom w:w="80" w:type="dxa"/>
              <w:right w:w="80" w:type="dxa"/>
            </w:tcMar>
            <w:vAlign w:val="center"/>
          </w:tcPr>
          <w:p w14:paraId="410860CD" w14:textId="77777777" w:rsidR="00E80D99" w:rsidRDefault="00000000">
            <w:pPr>
              <w:spacing w:after="20"/>
            </w:pPr>
            <w:r>
              <w:t>UC01</w:t>
            </w:r>
          </w:p>
        </w:tc>
        <w:tc>
          <w:tcPr>
            <w:tcW w:w="6520" w:type="dxa"/>
            <w:tcMar>
              <w:top w:w="80" w:type="dxa"/>
              <w:left w:w="80" w:type="dxa"/>
              <w:bottom w:w="80" w:type="dxa"/>
              <w:right w:w="80" w:type="dxa"/>
            </w:tcMar>
            <w:vAlign w:val="center"/>
          </w:tcPr>
          <w:p w14:paraId="79767C33" w14:textId="77777777" w:rsidR="00E80D99" w:rsidRDefault="00000000">
            <w:pPr>
              <w:spacing w:after="20"/>
            </w:pPr>
            <w:r>
              <w:t>Đăng nhập hệ thống</w:t>
            </w:r>
          </w:p>
        </w:tc>
        <w:tc>
          <w:tcPr>
            <w:tcW w:w="1871" w:type="dxa"/>
            <w:tcMar>
              <w:top w:w="80" w:type="dxa"/>
              <w:left w:w="80" w:type="dxa"/>
              <w:bottom w:w="80" w:type="dxa"/>
              <w:right w:w="80" w:type="dxa"/>
            </w:tcMar>
            <w:vAlign w:val="center"/>
          </w:tcPr>
          <w:p w14:paraId="5187A7AA" w14:textId="77777777" w:rsidR="00E80D99" w:rsidRDefault="00000000">
            <w:pPr>
              <w:spacing w:after="20"/>
            </w:pPr>
            <w:r>
              <w:t>AUTH</w:t>
            </w:r>
          </w:p>
        </w:tc>
      </w:tr>
      <w:tr w:rsidR="00E80D99" w14:paraId="6CC9F52F" w14:textId="77777777">
        <w:trPr>
          <w:jc w:val="center"/>
        </w:trPr>
        <w:tc>
          <w:tcPr>
            <w:tcW w:w="964" w:type="dxa"/>
            <w:tcMar>
              <w:top w:w="80" w:type="dxa"/>
              <w:left w:w="80" w:type="dxa"/>
              <w:bottom w:w="80" w:type="dxa"/>
              <w:right w:w="80" w:type="dxa"/>
            </w:tcMar>
            <w:vAlign w:val="center"/>
          </w:tcPr>
          <w:p w14:paraId="6A1B11AB" w14:textId="77777777" w:rsidR="00E80D99" w:rsidRDefault="00000000">
            <w:pPr>
              <w:spacing w:after="20"/>
            </w:pPr>
            <w:r>
              <w:t>UC02</w:t>
            </w:r>
          </w:p>
        </w:tc>
        <w:tc>
          <w:tcPr>
            <w:tcW w:w="6520" w:type="dxa"/>
            <w:tcMar>
              <w:top w:w="80" w:type="dxa"/>
              <w:left w:w="80" w:type="dxa"/>
              <w:bottom w:w="80" w:type="dxa"/>
              <w:right w:w="80" w:type="dxa"/>
            </w:tcMar>
            <w:vAlign w:val="center"/>
          </w:tcPr>
          <w:p w14:paraId="2B81B280" w14:textId="77777777" w:rsidR="00E80D99" w:rsidRDefault="00000000">
            <w:pPr>
              <w:spacing w:after="20"/>
            </w:pPr>
            <w:r>
              <w:t>Đăng xuất hệ thống</w:t>
            </w:r>
          </w:p>
        </w:tc>
        <w:tc>
          <w:tcPr>
            <w:tcW w:w="1871" w:type="dxa"/>
            <w:tcMar>
              <w:top w:w="80" w:type="dxa"/>
              <w:left w:w="80" w:type="dxa"/>
              <w:bottom w:w="80" w:type="dxa"/>
              <w:right w:w="80" w:type="dxa"/>
            </w:tcMar>
            <w:vAlign w:val="center"/>
          </w:tcPr>
          <w:p w14:paraId="29A9A920" w14:textId="77777777" w:rsidR="00E80D99" w:rsidRDefault="00000000">
            <w:pPr>
              <w:spacing w:after="20"/>
            </w:pPr>
            <w:r>
              <w:t>AUTH</w:t>
            </w:r>
          </w:p>
        </w:tc>
      </w:tr>
      <w:tr w:rsidR="00E80D99" w14:paraId="6FFAA1D6" w14:textId="77777777">
        <w:trPr>
          <w:jc w:val="center"/>
        </w:trPr>
        <w:tc>
          <w:tcPr>
            <w:tcW w:w="964" w:type="dxa"/>
            <w:tcMar>
              <w:top w:w="80" w:type="dxa"/>
              <w:left w:w="80" w:type="dxa"/>
              <w:bottom w:w="80" w:type="dxa"/>
              <w:right w:w="80" w:type="dxa"/>
            </w:tcMar>
            <w:vAlign w:val="center"/>
          </w:tcPr>
          <w:p w14:paraId="1ACFEDA2" w14:textId="77777777" w:rsidR="00E80D99" w:rsidRDefault="00000000">
            <w:pPr>
              <w:spacing w:after="20"/>
            </w:pPr>
            <w:r>
              <w:t>UC03</w:t>
            </w:r>
          </w:p>
        </w:tc>
        <w:tc>
          <w:tcPr>
            <w:tcW w:w="6520" w:type="dxa"/>
            <w:tcMar>
              <w:top w:w="80" w:type="dxa"/>
              <w:left w:w="80" w:type="dxa"/>
              <w:bottom w:w="80" w:type="dxa"/>
              <w:right w:w="80" w:type="dxa"/>
            </w:tcMar>
            <w:vAlign w:val="center"/>
          </w:tcPr>
          <w:p w14:paraId="35DC2683" w14:textId="77777777" w:rsidR="00E80D99" w:rsidRDefault="00000000">
            <w:pPr>
              <w:spacing w:after="20"/>
            </w:pPr>
            <w:r>
              <w:t>Xem trang chủ</w:t>
            </w:r>
          </w:p>
        </w:tc>
        <w:tc>
          <w:tcPr>
            <w:tcW w:w="1871" w:type="dxa"/>
            <w:tcMar>
              <w:top w:w="80" w:type="dxa"/>
              <w:left w:w="80" w:type="dxa"/>
              <w:bottom w:w="80" w:type="dxa"/>
              <w:right w:w="80" w:type="dxa"/>
            </w:tcMar>
            <w:vAlign w:val="center"/>
          </w:tcPr>
          <w:p w14:paraId="59BE2E14" w14:textId="77777777" w:rsidR="00E80D99" w:rsidRDefault="00000000">
            <w:pPr>
              <w:spacing w:after="20"/>
            </w:pPr>
            <w:r>
              <w:t>AUTH</w:t>
            </w:r>
          </w:p>
        </w:tc>
      </w:tr>
      <w:tr w:rsidR="00E80D99" w14:paraId="4D6C32DC" w14:textId="77777777">
        <w:trPr>
          <w:jc w:val="center"/>
        </w:trPr>
        <w:tc>
          <w:tcPr>
            <w:tcW w:w="964" w:type="dxa"/>
            <w:tcMar>
              <w:top w:w="80" w:type="dxa"/>
              <w:left w:w="80" w:type="dxa"/>
              <w:bottom w:w="80" w:type="dxa"/>
              <w:right w:w="80" w:type="dxa"/>
            </w:tcMar>
            <w:vAlign w:val="center"/>
          </w:tcPr>
          <w:p w14:paraId="7D1F7025" w14:textId="77777777" w:rsidR="00E80D99" w:rsidRDefault="00000000">
            <w:pPr>
              <w:spacing w:after="20"/>
            </w:pPr>
            <w:r>
              <w:t>UC04</w:t>
            </w:r>
          </w:p>
        </w:tc>
        <w:tc>
          <w:tcPr>
            <w:tcW w:w="6520" w:type="dxa"/>
            <w:tcMar>
              <w:top w:w="80" w:type="dxa"/>
              <w:left w:w="80" w:type="dxa"/>
              <w:bottom w:w="80" w:type="dxa"/>
              <w:right w:w="80" w:type="dxa"/>
            </w:tcMar>
            <w:vAlign w:val="center"/>
          </w:tcPr>
          <w:p w14:paraId="3A1E40BD" w14:textId="77777777" w:rsidR="00E80D99" w:rsidRDefault="00000000">
            <w:pPr>
              <w:spacing w:after="20"/>
            </w:pPr>
            <w:r>
              <w:t>Tra cứu phân loại sản phẩm</w:t>
            </w:r>
          </w:p>
        </w:tc>
        <w:tc>
          <w:tcPr>
            <w:tcW w:w="1871" w:type="dxa"/>
            <w:tcMar>
              <w:top w:w="80" w:type="dxa"/>
              <w:left w:w="80" w:type="dxa"/>
              <w:bottom w:w="80" w:type="dxa"/>
              <w:right w:w="80" w:type="dxa"/>
            </w:tcMar>
            <w:vAlign w:val="center"/>
          </w:tcPr>
          <w:p w14:paraId="35A671E5" w14:textId="77777777" w:rsidR="00E80D99" w:rsidRDefault="00000000">
            <w:pPr>
              <w:spacing w:after="20"/>
            </w:pPr>
            <w:r>
              <w:t>CATEGORY</w:t>
            </w:r>
          </w:p>
        </w:tc>
      </w:tr>
      <w:tr w:rsidR="00E80D99" w14:paraId="5BDF38C4" w14:textId="77777777">
        <w:trPr>
          <w:jc w:val="center"/>
        </w:trPr>
        <w:tc>
          <w:tcPr>
            <w:tcW w:w="964" w:type="dxa"/>
            <w:tcMar>
              <w:top w:w="80" w:type="dxa"/>
              <w:left w:w="80" w:type="dxa"/>
              <w:bottom w:w="80" w:type="dxa"/>
              <w:right w:w="80" w:type="dxa"/>
            </w:tcMar>
            <w:vAlign w:val="center"/>
          </w:tcPr>
          <w:p w14:paraId="4AE80580" w14:textId="77777777" w:rsidR="00E80D99" w:rsidRDefault="00000000">
            <w:pPr>
              <w:spacing w:after="20"/>
            </w:pPr>
            <w:r>
              <w:t>UC05</w:t>
            </w:r>
          </w:p>
        </w:tc>
        <w:tc>
          <w:tcPr>
            <w:tcW w:w="6520" w:type="dxa"/>
            <w:tcMar>
              <w:top w:w="80" w:type="dxa"/>
              <w:left w:w="80" w:type="dxa"/>
              <w:bottom w:w="80" w:type="dxa"/>
              <w:right w:w="80" w:type="dxa"/>
            </w:tcMar>
            <w:vAlign w:val="center"/>
          </w:tcPr>
          <w:p w14:paraId="4227E8B3" w14:textId="77777777" w:rsidR="00E80D99" w:rsidRDefault="00000000">
            <w:pPr>
              <w:spacing w:after="20"/>
            </w:pPr>
            <w:r>
              <w:t>Thêm phân loại sản phẩm</w:t>
            </w:r>
          </w:p>
        </w:tc>
        <w:tc>
          <w:tcPr>
            <w:tcW w:w="1871" w:type="dxa"/>
            <w:tcMar>
              <w:top w:w="80" w:type="dxa"/>
              <w:left w:w="80" w:type="dxa"/>
              <w:bottom w:w="80" w:type="dxa"/>
              <w:right w:w="80" w:type="dxa"/>
            </w:tcMar>
            <w:vAlign w:val="center"/>
          </w:tcPr>
          <w:p w14:paraId="1016F5C5" w14:textId="77777777" w:rsidR="00E80D99" w:rsidRDefault="00000000">
            <w:pPr>
              <w:spacing w:after="20"/>
            </w:pPr>
            <w:r>
              <w:t>CATEGORY</w:t>
            </w:r>
          </w:p>
        </w:tc>
      </w:tr>
      <w:tr w:rsidR="00E80D99" w14:paraId="501ED17B" w14:textId="77777777">
        <w:trPr>
          <w:jc w:val="center"/>
        </w:trPr>
        <w:tc>
          <w:tcPr>
            <w:tcW w:w="964" w:type="dxa"/>
            <w:tcMar>
              <w:top w:w="80" w:type="dxa"/>
              <w:left w:w="80" w:type="dxa"/>
              <w:bottom w:w="80" w:type="dxa"/>
              <w:right w:w="80" w:type="dxa"/>
            </w:tcMar>
            <w:vAlign w:val="center"/>
          </w:tcPr>
          <w:p w14:paraId="1D91ABDE" w14:textId="77777777" w:rsidR="00E80D99" w:rsidRDefault="00000000">
            <w:pPr>
              <w:spacing w:after="20"/>
            </w:pPr>
            <w:r>
              <w:t>UC06</w:t>
            </w:r>
          </w:p>
        </w:tc>
        <w:tc>
          <w:tcPr>
            <w:tcW w:w="6520" w:type="dxa"/>
            <w:tcMar>
              <w:top w:w="80" w:type="dxa"/>
              <w:left w:w="80" w:type="dxa"/>
              <w:bottom w:w="80" w:type="dxa"/>
              <w:right w:w="80" w:type="dxa"/>
            </w:tcMar>
            <w:vAlign w:val="center"/>
          </w:tcPr>
          <w:p w14:paraId="787B365E" w14:textId="77777777" w:rsidR="00E80D99" w:rsidRDefault="00000000">
            <w:pPr>
              <w:spacing w:after="20"/>
            </w:pPr>
            <w:r>
              <w:t>Cập nhật phân loại sản phẩm</w:t>
            </w:r>
          </w:p>
        </w:tc>
        <w:tc>
          <w:tcPr>
            <w:tcW w:w="1871" w:type="dxa"/>
            <w:tcMar>
              <w:top w:w="80" w:type="dxa"/>
              <w:left w:w="80" w:type="dxa"/>
              <w:bottom w:w="80" w:type="dxa"/>
              <w:right w:w="80" w:type="dxa"/>
            </w:tcMar>
            <w:vAlign w:val="center"/>
          </w:tcPr>
          <w:p w14:paraId="29E1A25F" w14:textId="77777777" w:rsidR="00E80D99" w:rsidRDefault="00000000">
            <w:pPr>
              <w:spacing w:after="20"/>
            </w:pPr>
            <w:r>
              <w:t>CATEGORY</w:t>
            </w:r>
          </w:p>
        </w:tc>
      </w:tr>
      <w:tr w:rsidR="00E80D99" w14:paraId="79B02225" w14:textId="77777777">
        <w:trPr>
          <w:jc w:val="center"/>
        </w:trPr>
        <w:tc>
          <w:tcPr>
            <w:tcW w:w="964" w:type="dxa"/>
            <w:tcMar>
              <w:top w:w="80" w:type="dxa"/>
              <w:left w:w="80" w:type="dxa"/>
              <w:bottom w:w="80" w:type="dxa"/>
              <w:right w:w="80" w:type="dxa"/>
            </w:tcMar>
            <w:vAlign w:val="center"/>
          </w:tcPr>
          <w:p w14:paraId="495733A6" w14:textId="77777777" w:rsidR="00E80D99" w:rsidRDefault="00000000">
            <w:pPr>
              <w:spacing w:after="20"/>
            </w:pPr>
            <w:r>
              <w:t>UC07</w:t>
            </w:r>
          </w:p>
        </w:tc>
        <w:tc>
          <w:tcPr>
            <w:tcW w:w="6520" w:type="dxa"/>
            <w:tcMar>
              <w:top w:w="80" w:type="dxa"/>
              <w:left w:w="80" w:type="dxa"/>
              <w:bottom w:w="80" w:type="dxa"/>
              <w:right w:w="80" w:type="dxa"/>
            </w:tcMar>
            <w:vAlign w:val="center"/>
          </w:tcPr>
          <w:p w14:paraId="31654A96" w14:textId="77777777" w:rsidR="00E80D99" w:rsidRDefault="00000000">
            <w:pPr>
              <w:spacing w:after="20"/>
            </w:pPr>
            <w:r>
              <w:t>Xóa phân loại sản phẩm</w:t>
            </w:r>
          </w:p>
        </w:tc>
        <w:tc>
          <w:tcPr>
            <w:tcW w:w="1871" w:type="dxa"/>
            <w:tcMar>
              <w:top w:w="80" w:type="dxa"/>
              <w:left w:w="80" w:type="dxa"/>
              <w:bottom w:w="80" w:type="dxa"/>
              <w:right w:w="80" w:type="dxa"/>
            </w:tcMar>
            <w:vAlign w:val="center"/>
          </w:tcPr>
          <w:p w14:paraId="15EB29D2" w14:textId="77777777" w:rsidR="00E80D99" w:rsidRDefault="00000000">
            <w:pPr>
              <w:spacing w:after="20"/>
            </w:pPr>
            <w:r>
              <w:t>CATEGORY</w:t>
            </w:r>
          </w:p>
        </w:tc>
      </w:tr>
      <w:tr w:rsidR="00E80D99" w14:paraId="08A3BBFA" w14:textId="77777777">
        <w:trPr>
          <w:jc w:val="center"/>
        </w:trPr>
        <w:tc>
          <w:tcPr>
            <w:tcW w:w="964" w:type="dxa"/>
            <w:tcMar>
              <w:top w:w="80" w:type="dxa"/>
              <w:left w:w="80" w:type="dxa"/>
              <w:bottom w:w="80" w:type="dxa"/>
              <w:right w:w="80" w:type="dxa"/>
            </w:tcMar>
            <w:vAlign w:val="center"/>
          </w:tcPr>
          <w:p w14:paraId="751AE2DE" w14:textId="77777777" w:rsidR="00E80D99" w:rsidRDefault="00000000">
            <w:pPr>
              <w:spacing w:after="20"/>
            </w:pPr>
            <w:r>
              <w:t>UC08</w:t>
            </w:r>
          </w:p>
        </w:tc>
        <w:tc>
          <w:tcPr>
            <w:tcW w:w="6520" w:type="dxa"/>
            <w:tcMar>
              <w:top w:w="80" w:type="dxa"/>
              <w:left w:w="80" w:type="dxa"/>
              <w:bottom w:w="80" w:type="dxa"/>
              <w:right w:w="80" w:type="dxa"/>
            </w:tcMar>
            <w:vAlign w:val="center"/>
          </w:tcPr>
          <w:p w14:paraId="237E618D" w14:textId="77777777" w:rsidR="00E80D99" w:rsidRDefault="00000000">
            <w:pPr>
              <w:spacing w:after="20"/>
            </w:pPr>
            <w:r>
              <w:t>Tra cứu nhà cung cấp</w:t>
            </w:r>
          </w:p>
        </w:tc>
        <w:tc>
          <w:tcPr>
            <w:tcW w:w="1871" w:type="dxa"/>
            <w:tcMar>
              <w:top w:w="80" w:type="dxa"/>
              <w:left w:w="80" w:type="dxa"/>
              <w:bottom w:w="80" w:type="dxa"/>
              <w:right w:w="80" w:type="dxa"/>
            </w:tcMar>
            <w:vAlign w:val="center"/>
          </w:tcPr>
          <w:p w14:paraId="42711E49" w14:textId="77777777" w:rsidR="00E80D99" w:rsidRDefault="00000000">
            <w:pPr>
              <w:spacing w:after="20"/>
            </w:pPr>
            <w:r>
              <w:t>SUPPLIER</w:t>
            </w:r>
          </w:p>
        </w:tc>
      </w:tr>
      <w:tr w:rsidR="00E80D99" w14:paraId="66CEB400" w14:textId="77777777">
        <w:trPr>
          <w:jc w:val="center"/>
        </w:trPr>
        <w:tc>
          <w:tcPr>
            <w:tcW w:w="964" w:type="dxa"/>
            <w:tcMar>
              <w:top w:w="80" w:type="dxa"/>
              <w:left w:w="80" w:type="dxa"/>
              <w:bottom w:w="80" w:type="dxa"/>
              <w:right w:w="80" w:type="dxa"/>
            </w:tcMar>
            <w:vAlign w:val="center"/>
          </w:tcPr>
          <w:p w14:paraId="0C6F170D" w14:textId="77777777" w:rsidR="00E80D99" w:rsidRDefault="00000000">
            <w:pPr>
              <w:spacing w:after="20"/>
            </w:pPr>
            <w:r>
              <w:t>UC09</w:t>
            </w:r>
          </w:p>
        </w:tc>
        <w:tc>
          <w:tcPr>
            <w:tcW w:w="6520" w:type="dxa"/>
            <w:tcMar>
              <w:top w:w="80" w:type="dxa"/>
              <w:left w:w="80" w:type="dxa"/>
              <w:bottom w:w="80" w:type="dxa"/>
              <w:right w:w="80" w:type="dxa"/>
            </w:tcMar>
            <w:vAlign w:val="center"/>
          </w:tcPr>
          <w:p w14:paraId="1CD40E2A" w14:textId="77777777" w:rsidR="00E80D99" w:rsidRDefault="00000000">
            <w:pPr>
              <w:spacing w:after="20"/>
            </w:pPr>
            <w:r>
              <w:t>Thêm nhà cung cấp</w:t>
            </w:r>
          </w:p>
        </w:tc>
        <w:tc>
          <w:tcPr>
            <w:tcW w:w="1871" w:type="dxa"/>
            <w:tcMar>
              <w:top w:w="80" w:type="dxa"/>
              <w:left w:w="80" w:type="dxa"/>
              <w:bottom w:w="80" w:type="dxa"/>
              <w:right w:w="80" w:type="dxa"/>
            </w:tcMar>
            <w:vAlign w:val="center"/>
          </w:tcPr>
          <w:p w14:paraId="0E301CD4" w14:textId="77777777" w:rsidR="00E80D99" w:rsidRDefault="00000000">
            <w:pPr>
              <w:spacing w:after="20"/>
            </w:pPr>
            <w:r>
              <w:t>SUPPLIER</w:t>
            </w:r>
          </w:p>
        </w:tc>
      </w:tr>
      <w:tr w:rsidR="00E80D99" w14:paraId="2E057106" w14:textId="77777777">
        <w:trPr>
          <w:jc w:val="center"/>
        </w:trPr>
        <w:tc>
          <w:tcPr>
            <w:tcW w:w="964" w:type="dxa"/>
            <w:tcMar>
              <w:top w:w="80" w:type="dxa"/>
              <w:left w:w="80" w:type="dxa"/>
              <w:bottom w:w="80" w:type="dxa"/>
              <w:right w:w="80" w:type="dxa"/>
            </w:tcMar>
            <w:vAlign w:val="center"/>
          </w:tcPr>
          <w:p w14:paraId="22DC4CAD" w14:textId="77777777" w:rsidR="00E80D99" w:rsidRDefault="00000000">
            <w:pPr>
              <w:spacing w:after="20"/>
            </w:pPr>
            <w:r>
              <w:t>UC10</w:t>
            </w:r>
          </w:p>
        </w:tc>
        <w:tc>
          <w:tcPr>
            <w:tcW w:w="6520" w:type="dxa"/>
            <w:tcMar>
              <w:top w:w="80" w:type="dxa"/>
              <w:left w:w="80" w:type="dxa"/>
              <w:bottom w:w="80" w:type="dxa"/>
              <w:right w:w="80" w:type="dxa"/>
            </w:tcMar>
            <w:vAlign w:val="center"/>
          </w:tcPr>
          <w:p w14:paraId="7876592B" w14:textId="77777777" w:rsidR="00E80D99" w:rsidRDefault="00000000">
            <w:pPr>
              <w:spacing w:after="20"/>
            </w:pPr>
            <w:r>
              <w:t>Cập nhật nhà cung cấp</w:t>
            </w:r>
          </w:p>
        </w:tc>
        <w:tc>
          <w:tcPr>
            <w:tcW w:w="1871" w:type="dxa"/>
            <w:tcMar>
              <w:top w:w="80" w:type="dxa"/>
              <w:left w:w="80" w:type="dxa"/>
              <w:bottom w:w="80" w:type="dxa"/>
              <w:right w:w="80" w:type="dxa"/>
            </w:tcMar>
            <w:vAlign w:val="center"/>
          </w:tcPr>
          <w:p w14:paraId="6F47BC08" w14:textId="77777777" w:rsidR="00E80D99" w:rsidRDefault="00000000">
            <w:pPr>
              <w:spacing w:after="20"/>
            </w:pPr>
            <w:r>
              <w:t>SUPPLIER</w:t>
            </w:r>
          </w:p>
        </w:tc>
      </w:tr>
      <w:tr w:rsidR="00E80D99" w14:paraId="1FA37F77" w14:textId="77777777">
        <w:trPr>
          <w:jc w:val="center"/>
        </w:trPr>
        <w:tc>
          <w:tcPr>
            <w:tcW w:w="964" w:type="dxa"/>
            <w:tcMar>
              <w:top w:w="80" w:type="dxa"/>
              <w:left w:w="80" w:type="dxa"/>
              <w:bottom w:w="80" w:type="dxa"/>
              <w:right w:w="80" w:type="dxa"/>
            </w:tcMar>
            <w:vAlign w:val="center"/>
          </w:tcPr>
          <w:p w14:paraId="21CDBF3C" w14:textId="77777777" w:rsidR="00E80D99" w:rsidRDefault="00000000">
            <w:pPr>
              <w:spacing w:after="20"/>
            </w:pPr>
            <w:r>
              <w:t>UC11</w:t>
            </w:r>
          </w:p>
        </w:tc>
        <w:tc>
          <w:tcPr>
            <w:tcW w:w="6520" w:type="dxa"/>
            <w:tcMar>
              <w:top w:w="80" w:type="dxa"/>
              <w:left w:w="80" w:type="dxa"/>
              <w:bottom w:w="80" w:type="dxa"/>
              <w:right w:w="80" w:type="dxa"/>
            </w:tcMar>
            <w:vAlign w:val="center"/>
          </w:tcPr>
          <w:p w14:paraId="6D2E2248" w14:textId="77777777" w:rsidR="00E80D99" w:rsidRDefault="00000000">
            <w:pPr>
              <w:spacing w:after="20"/>
            </w:pPr>
            <w:r>
              <w:t>Xóa nhà cung cấp</w:t>
            </w:r>
          </w:p>
        </w:tc>
        <w:tc>
          <w:tcPr>
            <w:tcW w:w="1871" w:type="dxa"/>
            <w:tcMar>
              <w:top w:w="80" w:type="dxa"/>
              <w:left w:w="80" w:type="dxa"/>
              <w:bottom w:w="80" w:type="dxa"/>
              <w:right w:w="80" w:type="dxa"/>
            </w:tcMar>
            <w:vAlign w:val="center"/>
          </w:tcPr>
          <w:p w14:paraId="1DE61AEC" w14:textId="77777777" w:rsidR="00E80D99" w:rsidRDefault="00000000">
            <w:pPr>
              <w:spacing w:after="20"/>
            </w:pPr>
            <w:r>
              <w:t>SUPPLIER</w:t>
            </w:r>
          </w:p>
        </w:tc>
      </w:tr>
      <w:tr w:rsidR="00E80D99" w14:paraId="04F31757" w14:textId="77777777">
        <w:trPr>
          <w:jc w:val="center"/>
        </w:trPr>
        <w:tc>
          <w:tcPr>
            <w:tcW w:w="964" w:type="dxa"/>
            <w:tcMar>
              <w:top w:w="80" w:type="dxa"/>
              <w:left w:w="80" w:type="dxa"/>
              <w:bottom w:w="80" w:type="dxa"/>
              <w:right w:w="80" w:type="dxa"/>
            </w:tcMar>
            <w:vAlign w:val="center"/>
          </w:tcPr>
          <w:p w14:paraId="5E5DC6C1" w14:textId="77777777" w:rsidR="00E80D99" w:rsidRDefault="00000000">
            <w:pPr>
              <w:spacing w:after="20"/>
            </w:pPr>
            <w:r>
              <w:t>UC12</w:t>
            </w:r>
          </w:p>
        </w:tc>
        <w:tc>
          <w:tcPr>
            <w:tcW w:w="6520" w:type="dxa"/>
            <w:tcMar>
              <w:top w:w="80" w:type="dxa"/>
              <w:left w:w="80" w:type="dxa"/>
              <w:bottom w:w="80" w:type="dxa"/>
              <w:right w:w="80" w:type="dxa"/>
            </w:tcMar>
            <w:vAlign w:val="center"/>
          </w:tcPr>
          <w:p w14:paraId="4E9EC1BD" w14:textId="77777777" w:rsidR="00E80D99" w:rsidRDefault="00000000">
            <w:pPr>
              <w:spacing w:after="20"/>
            </w:pPr>
            <w:r>
              <w:t>Quản lý sản phẩm của nhà cung cấp</w:t>
            </w:r>
          </w:p>
        </w:tc>
        <w:tc>
          <w:tcPr>
            <w:tcW w:w="1871" w:type="dxa"/>
            <w:tcMar>
              <w:top w:w="80" w:type="dxa"/>
              <w:left w:w="80" w:type="dxa"/>
              <w:bottom w:w="80" w:type="dxa"/>
              <w:right w:w="80" w:type="dxa"/>
            </w:tcMar>
            <w:vAlign w:val="center"/>
          </w:tcPr>
          <w:p w14:paraId="3B7B5184" w14:textId="77777777" w:rsidR="00E80D99" w:rsidRDefault="00000000">
            <w:pPr>
              <w:spacing w:after="20"/>
            </w:pPr>
            <w:r>
              <w:t>SUPPLIER</w:t>
            </w:r>
          </w:p>
        </w:tc>
      </w:tr>
      <w:tr w:rsidR="00E80D99" w14:paraId="3039D75E" w14:textId="77777777">
        <w:trPr>
          <w:jc w:val="center"/>
        </w:trPr>
        <w:tc>
          <w:tcPr>
            <w:tcW w:w="964" w:type="dxa"/>
            <w:tcMar>
              <w:top w:w="80" w:type="dxa"/>
              <w:left w:w="80" w:type="dxa"/>
              <w:bottom w:w="80" w:type="dxa"/>
              <w:right w:w="80" w:type="dxa"/>
            </w:tcMar>
            <w:vAlign w:val="center"/>
          </w:tcPr>
          <w:p w14:paraId="7CD304AC" w14:textId="77777777" w:rsidR="00E80D99" w:rsidRDefault="00000000">
            <w:pPr>
              <w:spacing w:after="20"/>
            </w:pPr>
            <w:r>
              <w:t>UC13</w:t>
            </w:r>
          </w:p>
        </w:tc>
        <w:tc>
          <w:tcPr>
            <w:tcW w:w="6520" w:type="dxa"/>
            <w:tcMar>
              <w:top w:w="80" w:type="dxa"/>
              <w:left w:w="80" w:type="dxa"/>
              <w:bottom w:w="80" w:type="dxa"/>
              <w:right w:w="80" w:type="dxa"/>
            </w:tcMar>
            <w:vAlign w:val="center"/>
          </w:tcPr>
          <w:p w14:paraId="466730CC" w14:textId="77777777" w:rsidR="00E80D99" w:rsidRDefault="00000000">
            <w:pPr>
              <w:spacing w:after="20"/>
            </w:pPr>
            <w:r>
              <w:t>Tra cứu khách hàng</w:t>
            </w:r>
          </w:p>
        </w:tc>
        <w:tc>
          <w:tcPr>
            <w:tcW w:w="1871" w:type="dxa"/>
            <w:tcMar>
              <w:top w:w="80" w:type="dxa"/>
              <w:left w:w="80" w:type="dxa"/>
              <w:bottom w:w="80" w:type="dxa"/>
              <w:right w:w="80" w:type="dxa"/>
            </w:tcMar>
            <w:vAlign w:val="center"/>
          </w:tcPr>
          <w:p w14:paraId="7FC7D4C0" w14:textId="77777777" w:rsidR="00E80D99" w:rsidRDefault="00000000">
            <w:pPr>
              <w:spacing w:after="20"/>
            </w:pPr>
            <w:r>
              <w:t>CUSTOMER</w:t>
            </w:r>
          </w:p>
        </w:tc>
      </w:tr>
      <w:tr w:rsidR="00E80D99" w14:paraId="0152925C" w14:textId="77777777">
        <w:trPr>
          <w:jc w:val="center"/>
        </w:trPr>
        <w:tc>
          <w:tcPr>
            <w:tcW w:w="964" w:type="dxa"/>
            <w:tcMar>
              <w:top w:w="80" w:type="dxa"/>
              <w:left w:w="80" w:type="dxa"/>
              <w:bottom w:w="80" w:type="dxa"/>
              <w:right w:w="80" w:type="dxa"/>
            </w:tcMar>
            <w:vAlign w:val="center"/>
          </w:tcPr>
          <w:p w14:paraId="3607F050" w14:textId="77777777" w:rsidR="00E80D99" w:rsidRDefault="00000000">
            <w:pPr>
              <w:spacing w:after="20"/>
            </w:pPr>
            <w:r>
              <w:t>UC14</w:t>
            </w:r>
          </w:p>
        </w:tc>
        <w:tc>
          <w:tcPr>
            <w:tcW w:w="6520" w:type="dxa"/>
            <w:tcMar>
              <w:top w:w="80" w:type="dxa"/>
              <w:left w:w="80" w:type="dxa"/>
              <w:bottom w:w="80" w:type="dxa"/>
              <w:right w:w="80" w:type="dxa"/>
            </w:tcMar>
            <w:vAlign w:val="center"/>
          </w:tcPr>
          <w:p w14:paraId="699B0B9F" w14:textId="77777777" w:rsidR="00E80D99" w:rsidRDefault="00000000">
            <w:pPr>
              <w:spacing w:after="20"/>
            </w:pPr>
            <w:r>
              <w:t>Cập nhật khách hàng</w:t>
            </w:r>
          </w:p>
        </w:tc>
        <w:tc>
          <w:tcPr>
            <w:tcW w:w="1871" w:type="dxa"/>
            <w:tcMar>
              <w:top w:w="80" w:type="dxa"/>
              <w:left w:w="80" w:type="dxa"/>
              <w:bottom w:w="80" w:type="dxa"/>
              <w:right w:w="80" w:type="dxa"/>
            </w:tcMar>
            <w:vAlign w:val="center"/>
          </w:tcPr>
          <w:p w14:paraId="7C19B570" w14:textId="77777777" w:rsidR="00E80D99" w:rsidRDefault="00000000">
            <w:pPr>
              <w:spacing w:after="20"/>
            </w:pPr>
            <w:r>
              <w:t>CUSTOMER</w:t>
            </w:r>
          </w:p>
        </w:tc>
      </w:tr>
      <w:tr w:rsidR="00E80D99" w14:paraId="67687ABF" w14:textId="77777777">
        <w:trPr>
          <w:jc w:val="center"/>
        </w:trPr>
        <w:tc>
          <w:tcPr>
            <w:tcW w:w="964" w:type="dxa"/>
            <w:tcMar>
              <w:top w:w="80" w:type="dxa"/>
              <w:left w:w="80" w:type="dxa"/>
              <w:bottom w:w="80" w:type="dxa"/>
              <w:right w:w="80" w:type="dxa"/>
            </w:tcMar>
            <w:vAlign w:val="center"/>
          </w:tcPr>
          <w:p w14:paraId="57C592E3" w14:textId="77777777" w:rsidR="00E80D99" w:rsidRDefault="00000000">
            <w:pPr>
              <w:spacing w:after="20"/>
            </w:pPr>
            <w:r>
              <w:t>UC15</w:t>
            </w:r>
          </w:p>
        </w:tc>
        <w:tc>
          <w:tcPr>
            <w:tcW w:w="6520" w:type="dxa"/>
            <w:tcMar>
              <w:top w:w="80" w:type="dxa"/>
              <w:left w:w="80" w:type="dxa"/>
              <w:bottom w:w="80" w:type="dxa"/>
              <w:right w:w="80" w:type="dxa"/>
            </w:tcMar>
            <w:vAlign w:val="center"/>
          </w:tcPr>
          <w:p w14:paraId="51A0E289" w14:textId="77777777" w:rsidR="00E80D99" w:rsidRDefault="00000000">
            <w:pPr>
              <w:spacing w:after="20"/>
            </w:pPr>
            <w:r>
              <w:t>Ghi nhận khách hàng mới khi lập đơn</w:t>
            </w:r>
          </w:p>
        </w:tc>
        <w:tc>
          <w:tcPr>
            <w:tcW w:w="1871" w:type="dxa"/>
            <w:tcMar>
              <w:top w:w="80" w:type="dxa"/>
              <w:left w:w="80" w:type="dxa"/>
              <w:bottom w:w="80" w:type="dxa"/>
              <w:right w:w="80" w:type="dxa"/>
            </w:tcMar>
            <w:vAlign w:val="center"/>
          </w:tcPr>
          <w:p w14:paraId="241F7F6F" w14:textId="77777777" w:rsidR="00E80D99" w:rsidRDefault="00000000">
            <w:pPr>
              <w:spacing w:after="20"/>
            </w:pPr>
            <w:r>
              <w:t>ORDER</w:t>
            </w:r>
          </w:p>
        </w:tc>
      </w:tr>
      <w:tr w:rsidR="00E80D99" w14:paraId="79AF48CD" w14:textId="77777777">
        <w:trPr>
          <w:jc w:val="center"/>
        </w:trPr>
        <w:tc>
          <w:tcPr>
            <w:tcW w:w="964" w:type="dxa"/>
            <w:tcMar>
              <w:top w:w="80" w:type="dxa"/>
              <w:left w:w="80" w:type="dxa"/>
              <w:bottom w:w="80" w:type="dxa"/>
              <w:right w:w="80" w:type="dxa"/>
            </w:tcMar>
            <w:vAlign w:val="center"/>
          </w:tcPr>
          <w:p w14:paraId="2E39DEC9" w14:textId="77777777" w:rsidR="00E80D99" w:rsidRDefault="00000000">
            <w:pPr>
              <w:spacing w:after="20"/>
            </w:pPr>
            <w:r>
              <w:t>UC16</w:t>
            </w:r>
          </w:p>
        </w:tc>
        <w:tc>
          <w:tcPr>
            <w:tcW w:w="6520" w:type="dxa"/>
            <w:tcMar>
              <w:top w:w="80" w:type="dxa"/>
              <w:left w:w="80" w:type="dxa"/>
              <w:bottom w:w="80" w:type="dxa"/>
              <w:right w:w="80" w:type="dxa"/>
            </w:tcMar>
            <w:vAlign w:val="center"/>
          </w:tcPr>
          <w:p w14:paraId="7D247FFC" w14:textId="77777777" w:rsidR="00E80D99" w:rsidRDefault="00000000">
            <w:pPr>
              <w:spacing w:after="20"/>
            </w:pPr>
            <w:r>
              <w:t>Tra cứu nhân viên</w:t>
            </w:r>
          </w:p>
        </w:tc>
        <w:tc>
          <w:tcPr>
            <w:tcW w:w="1871" w:type="dxa"/>
            <w:tcMar>
              <w:top w:w="80" w:type="dxa"/>
              <w:left w:w="80" w:type="dxa"/>
              <w:bottom w:w="80" w:type="dxa"/>
              <w:right w:w="80" w:type="dxa"/>
            </w:tcMar>
            <w:vAlign w:val="center"/>
          </w:tcPr>
          <w:p w14:paraId="7C4EE4DF" w14:textId="77777777" w:rsidR="00E80D99" w:rsidRDefault="00000000">
            <w:pPr>
              <w:spacing w:after="20"/>
            </w:pPr>
            <w:r>
              <w:t>EMPLOYEE</w:t>
            </w:r>
          </w:p>
        </w:tc>
      </w:tr>
      <w:tr w:rsidR="00E80D99" w14:paraId="673474EC" w14:textId="77777777">
        <w:trPr>
          <w:jc w:val="center"/>
        </w:trPr>
        <w:tc>
          <w:tcPr>
            <w:tcW w:w="964" w:type="dxa"/>
            <w:tcMar>
              <w:top w:w="80" w:type="dxa"/>
              <w:left w:w="80" w:type="dxa"/>
              <w:bottom w:w="80" w:type="dxa"/>
              <w:right w:w="80" w:type="dxa"/>
            </w:tcMar>
            <w:vAlign w:val="center"/>
          </w:tcPr>
          <w:p w14:paraId="5488E22C" w14:textId="77777777" w:rsidR="00E80D99" w:rsidRDefault="00000000">
            <w:pPr>
              <w:spacing w:after="20"/>
            </w:pPr>
            <w:r>
              <w:t>UC17</w:t>
            </w:r>
          </w:p>
        </w:tc>
        <w:tc>
          <w:tcPr>
            <w:tcW w:w="6520" w:type="dxa"/>
            <w:tcMar>
              <w:top w:w="80" w:type="dxa"/>
              <w:left w:w="80" w:type="dxa"/>
              <w:bottom w:w="80" w:type="dxa"/>
              <w:right w:w="80" w:type="dxa"/>
            </w:tcMar>
            <w:vAlign w:val="center"/>
          </w:tcPr>
          <w:p w14:paraId="22599C03" w14:textId="77777777" w:rsidR="00E80D99" w:rsidRDefault="00000000">
            <w:pPr>
              <w:spacing w:after="20"/>
            </w:pPr>
            <w:r>
              <w:t>Thêm nhân viên</w:t>
            </w:r>
          </w:p>
        </w:tc>
        <w:tc>
          <w:tcPr>
            <w:tcW w:w="1871" w:type="dxa"/>
            <w:tcMar>
              <w:top w:w="80" w:type="dxa"/>
              <w:left w:w="80" w:type="dxa"/>
              <w:bottom w:w="80" w:type="dxa"/>
              <w:right w:w="80" w:type="dxa"/>
            </w:tcMar>
            <w:vAlign w:val="center"/>
          </w:tcPr>
          <w:p w14:paraId="62C2D363" w14:textId="77777777" w:rsidR="00E80D99" w:rsidRDefault="00000000">
            <w:pPr>
              <w:spacing w:after="20"/>
            </w:pPr>
            <w:r>
              <w:t>EMPLOYEE</w:t>
            </w:r>
          </w:p>
        </w:tc>
      </w:tr>
      <w:tr w:rsidR="00E80D99" w14:paraId="6A4E415D" w14:textId="77777777">
        <w:trPr>
          <w:jc w:val="center"/>
        </w:trPr>
        <w:tc>
          <w:tcPr>
            <w:tcW w:w="964" w:type="dxa"/>
            <w:tcMar>
              <w:top w:w="80" w:type="dxa"/>
              <w:left w:w="80" w:type="dxa"/>
              <w:bottom w:w="80" w:type="dxa"/>
              <w:right w:w="80" w:type="dxa"/>
            </w:tcMar>
            <w:vAlign w:val="center"/>
          </w:tcPr>
          <w:p w14:paraId="62767A84" w14:textId="77777777" w:rsidR="00E80D99" w:rsidRDefault="00000000">
            <w:pPr>
              <w:spacing w:after="20"/>
            </w:pPr>
            <w:r>
              <w:t>UC18</w:t>
            </w:r>
          </w:p>
        </w:tc>
        <w:tc>
          <w:tcPr>
            <w:tcW w:w="6520" w:type="dxa"/>
            <w:tcMar>
              <w:top w:w="80" w:type="dxa"/>
              <w:left w:w="80" w:type="dxa"/>
              <w:bottom w:w="80" w:type="dxa"/>
              <w:right w:w="80" w:type="dxa"/>
            </w:tcMar>
            <w:vAlign w:val="center"/>
          </w:tcPr>
          <w:p w14:paraId="764712A9" w14:textId="77777777" w:rsidR="00E80D99" w:rsidRDefault="00000000">
            <w:pPr>
              <w:spacing w:after="20"/>
            </w:pPr>
            <w:r>
              <w:t>Cập nhật nhân viên</w:t>
            </w:r>
          </w:p>
        </w:tc>
        <w:tc>
          <w:tcPr>
            <w:tcW w:w="1871" w:type="dxa"/>
            <w:tcMar>
              <w:top w:w="80" w:type="dxa"/>
              <w:left w:w="80" w:type="dxa"/>
              <w:bottom w:w="80" w:type="dxa"/>
              <w:right w:w="80" w:type="dxa"/>
            </w:tcMar>
            <w:vAlign w:val="center"/>
          </w:tcPr>
          <w:p w14:paraId="1FA3CF23" w14:textId="77777777" w:rsidR="00E80D99" w:rsidRDefault="00000000">
            <w:pPr>
              <w:spacing w:after="20"/>
            </w:pPr>
            <w:r>
              <w:t>EMPLOYEE</w:t>
            </w:r>
          </w:p>
        </w:tc>
      </w:tr>
      <w:tr w:rsidR="00E80D99" w14:paraId="6DF3B571" w14:textId="77777777">
        <w:trPr>
          <w:jc w:val="center"/>
        </w:trPr>
        <w:tc>
          <w:tcPr>
            <w:tcW w:w="964" w:type="dxa"/>
            <w:tcMar>
              <w:top w:w="80" w:type="dxa"/>
              <w:left w:w="80" w:type="dxa"/>
              <w:bottom w:w="80" w:type="dxa"/>
              <w:right w:w="80" w:type="dxa"/>
            </w:tcMar>
            <w:vAlign w:val="center"/>
          </w:tcPr>
          <w:p w14:paraId="572E69D8" w14:textId="77777777" w:rsidR="00E80D99" w:rsidRDefault="00000000">
            <w:pPr>
              <w:spacing w:after="20"/>
            </w:pPr>
            <w:r>
              <w:t>UC19</w:t>
            </w:r>
          </w:p>
        </w:tc>
        <w:tc>
          <w:tcPr>
            <w:tcW w:w="6520" w:type="dxa"/>
            <w:tcMar>
              <w:top w:w="80" w:type="dxa"/>
              <w:left w:w="80" w:type="dxa"/>
              <w:bottom w:w="80" w:type="dxa"/>
              <w:right w:w="80" w:type="dxa"/>
            </w:tcMar>
            <w:vAlign w:val="center"/>
          </w:tcPr>
          <w:p w14:paraId="2A9F743D" w14:textId="77777777" w:rsidR="00E80D99" w:rsidRDefault="00000000">
            <w:pPr>
              <w:spacing w:after="20"/>
            </w:pPr>
            <w:r>
              <w:t>Vô hiệu hóa nhân viên</w:t>
            </w:r>
          </w:p>
        </w:tc>
        <w:tc>
          <w:tcPr>
            <w:tcW w:w="1871" w:type="dxa"/>
            <w:tcMar>
              <w:top w:w="80" w:type="dxa"/>
              <w:left w:w="80" w:type="dxa"/>
              <w:bottom w:w="80" w:type="dxa"/>
              <w:right w:w="80" w:type="dxa"/>
            </w:tcMar>
            <w:vAlign w:val="center"/>
          </w:tcPr>
          <w:p w14:paraId="423B09CC" w14:textId="77777777" w:rsidR="00E80D99" w:rsidRDefault="00000000">
            <w:pPr>
              <w:spacing w:after="20"/>
            </w:pPr>
            <w:r>
              <w:t>EMPLOYEE</w:t>
            </w:r>
          </w:p>
        </w:tc>
      </w:tr>
      <w:tr w:rsidR="00E80D99" w14:paraId="3A98D802" w14:textId="77777777">
        <w:trPr>
          <w:jc w:val="center"/>
        </w:trPr>
        <w:tc>
          <w:tcPr>
            <w:tcW w:w="964" w:type="dxa"/>
            <w:tcMar>
              <w:top w:w="80" w:type="dxa"/>
              <w:left w:w="80" w:type="dxa"/>
              <w:bottom w:w="80" w:type="dxa"/>
              <w:right w:w="80" w:type="dxa"/>
            </w:tcMar>
            <w:vAlign w:val="center"/>
          </w:tcPr>
          <w:p w14:paraId="3984A431" w14:textId="77777777" w:rsidR="00E80D99" w:rsidRDefault="00000000">
            <w:pPr>
              <w:spacing w:after="20"/>
            </w:pPr>
            <w:r>
              <w:t>UC20</w:t>
            </w:r>
          </w:p>
        </w:tc>
        <w:tc>
          <w:tcPr>
            <w:tcW w:w="6520" w:type="dxa"/>
            <w:tcMar>
              <w:top w:w="80" w:type="dxa"/>
              <w:left w:w="80" w:type="dxa"/>
              <w:bottom w:w="80" w:type="dxa"/>
              <w:right w:w="80" w:type="dxa"/>
            </w:tcMar>
            <w:vAlign w:val="center"/>
          </w:tcPr>
          <w:p w14:paraId="309BB442" w14:textId="77777777" w:rsidR="00E80D99" w:rsidRDefault="00000000">
            <w:pPr>
              <w:spacing w:after="20"/>
            </w:pPr>
            <w:r>
              <w:t>Tra cứu phiếu bảo hành</w:t>
            </w:r>
          </w:p>
        </w:tc>
        <w:tc>
          <w:tcPr>
            <w:tcW w:w="1871" w:type="dxa"/>
            <w:tcMar>
              <w:top w:w="80" w:type="dxa"/>
              <w:left w:w="80" w:type="dxa"/>
              <w:bottom w:w="80" w:type="dxa"/>
              <w:right w:w="80" w:type="dxa"/>
            </w:tcMar>
            <w:vAlign w:val="center"/>
          </w:tcPr>
          <w:p w14:paraId="605F1440" w14:textId="77777777" w:rsidR="00E80D99" w:rsidRDefault="00000000">
            <w:pPr>
              <w:spacing w:after="20"/>
            </w:pPr>
            <w:r>
              <w:t>WARRANTY</w:t>
            </w:r>
          </w:p>
        </w:tc>
      </w:tr>
      <w:tr w:rsidR="00E80D99" w14:paraId="4F04716D" w14:textId="77777777">
        <w:trPr>
          <w:jc w:val="center"/>
        </w:trPr>
        <w:tc>
          <w:tcPr>
            <w:tcW w:w="964" w:type="dxa"/>
            <w:tcMar>
              <w:top w:w="80" w:type="dxa"/>
              <w:left w:w="80" w:type="dxa"/>
              <w:bottom w:w="80" w:type="dxa"/>
              <w:right w:w="80" w:type="dxa"/>
            </w:tcMar>
            <w:vAlign w:val="center"/>
          </w:tcPr>
          <w:p w14:paraId="14A388C4" w14:textId="77777777" w:rsidR="00E80D99" w:rsidRDefault="00000000">
            <w:pPr>
              <w:spacing w:after="20"/>
            </w:pPr>
            <w:r>
              <w:t>UC21</w:t>
            </w:r>
          </w:p>
        </w:tc>
        <w:tc>
          <w:tcPr>
            <w:tcW w:w="6520" w:type="dxa"/>
            <w:tcMar>
              <w:top w:w="80" w:type="dxa"/>
              <w:left w:w="80" w:type="dxa"/>
              <w:bottom w:w="80" w:type="dxa"/>
              <w:right w:w="80" w:type="dxa"/>
            </w:tcMar>
            <w:vAlign w:val="center"/>
          </w:tcPr>
          <w:p w14:paraId="60C277FB" w14:textId="77777777" w:rsidR="00E80D99" w:rsidRDefault="00000000">
            <w:pPr>
              <w:spacing w:after="20"/>
            </w:pPr>
            <w:r>
              <w:t>Tiếp nhận và tạo phiếu bảo hành</w:t>
            </w:r>
          </w:p>
        </w:tc>
        <w:tc>
          <w:tcPr>
            <w:tcW w:w="1871" w:type="dxa"/>
            <w:tcMar>
              <w:top w:w="80" w:type="dxa"/>
              <w:left w:w="80" w:type="dxa"/>
              <w:bottom w:w="80" w:type="dxa"/>
              <w:right w:w="80" w:type="dxa"/>
            </w:tcMar>
            <w:vAlign w:val="center"/>
          </w:tcPr>
          <w:p w14:paraId="1F81BB8A" w14:textId="77777777" w:rsidR="00E80D99" w:rsidRDefault="00000000">
            <w:pPr>
              <w:spacing w:after="20"/>
            </w:pPr>
            <w:r>
              <w:t>WARRANTY</w:t>
            </w:r>
          </w:p>
        </w:tc>
      </w:tr>
      <w:tr w:rsidR="00E80D99" w14:paraId="37FC3DA0" w14:textId="77777777">
        <w:trPr>
          <w:jc w:val="center"/>
        </w:trPr>
        <w:tc>
          <w:tcPr>
            <w:tcW w:w="964" w:type="dxa"/>
            <w:tcMar>
              <w:top w:w="80" w:type="dxa"/>
              <w:left w:w="80" w:type="dxa"/>
              <w:bottom w:w="80" w:type="dxa"/>
              <w:right w:w="80" w:type="dxa"/>
            </w:tcMar>
            <w:vAlign w:val="center"/>
          </w:tcPr>
          <w:p w14:paraId="788049B2" w14:textId="77777777" w:rsidR="00E80D99" w:rsidRDefault="00000000">
            <w:pPr>
              <w:spacing w:after="20"/>
            </w:pPr>
            <w:r>
              <w:t>UC22</w:t>
            </w:r>
          </w:p>
        </w:tc>
        <w:tc>
          <w:tcPr>
            <w:tcW w:w="6520" w:type="dxa"/>
            <w:tcMar>
              <w:top w:w="80" w:type="dxa"/>
              <w:left w:w="80" w:type="dxa"/>
              <w:bottom w:w="80" w:type="dxa"/>
              <w:right w:w="80" w:type="dxa"/>
            </w:tcMar>
            <w:vAlign w:val="center"/>
          </w:tcPr>
          <w:p w14:paraId="6C982F77" w14:textId="77777777" w:rsidR="00E80D99" w:rsidRDefault="00000000">
            <w:pPr>
              <w:spacing w:after="20"/>
            </w:pPr>
            <w:r>
              <w:t>Cập nhật phiếu bảo hành</w:t>
            </w:r>
          </w:p>
        </w:tc>
        <w:tc>
          <w:tcPr>
            <w:tcW w:w="1871" w:type="dxa"/>
            <w:tcMar>
              <w:top w:w="80" w:type="dxa"/>
              <w:left w:w="80" w:type="dxa"/>
              <w:bottom w:w="80" w:type="dxa"/>
              <w:right w:w="80" w:type="dxa"/>
            </w:tcMar>
            <w:vAlign w:val="center"/>
          </w:tcPr>
          <w:p w14:paraId="2561E789" w14:textId="77777777" w:rsidR="00E80D99" w:rsidRDefault="00000000">
            <w:pPr>
              <w:spacing w:after="20"/>
            </w:pPr>
            <w:r>
              <w:t>WARRANTY</w:t>
            </w:r>
          </w:p>
        </w:tc>
      </w:tr>
      <w:tr w:rsidR="00E80D99" w14:paraId="2BF95C42" w14:textId="77777777">
        <w:trPr>
          <w:jc w:val="center"/>
        </w:trPr>
        <w:tc>
          <w:tcPr>
            <w:tcW w:w="964" w:type="dxa"/>
            <w:tcMar>
              <w:top w:w="80" w:type="dxa"/>
              <w:left w:w="80" w:type="dxa"/>
              <w:bottom w:w="80" w:type="dxa"/>
              <w:right w:w="80" w:type="dxa"/>
            </w:tcMar>
            <w:vAlign w:val="center"/>
          </w:tcPr>
          <w:p w14:paraId="62D4E835" w14:textId="77777777" w:rsidR="00E80D99" w:rsidRDefault="00000000">
            <w:pPr>
              <w:spacing w:after="20"/>
            </w:pPr>
            <w:r>
              <w:t>UC23</w:t>
            </w:r>
          </w:p>
        </w:tc>
        <w:tc>
          <w:tcPr>
            <w:tcW w:w="6520" w:type="dxa"/>
            <w:tcMar>
              <w:top w:w="80" w:type="dxa"/>
              <w:left w:w="80" w:type="dxa"/>
              <w:bottom w:w="80" w:type="dxa"/>
              <w:right w:w="80" w:type="dxa"/>
            </w:tcMar>
            <w:vAlign w:val="center"/>
          </w:tcPr>
          <w:p w14:paraId="1CDD253A" w14:textId="77777777" w:rsidR="00E80D99" w:rsidRDefault="00000000">
            <w:pPr>
              <w:spacing w:after="20"/>
            </w:pPr>
            <w:r>
              <w:t>Tra cứu sản phẩm cửa hàng</w:t>
            </w:r>
          </w:p>
        </w:tc>
        <w:tc>
          <w:tcPr>
            <w:tcW w:w="1871" w:type="dxa"/>
            <w:tcMar>
              <w:top w:w="80" w:type="dxa"/>
              <w:left w:w="80" w:type="dxa"/>
              <w:bottom w:w="80" w:type="dxa"/>
              <w:right w:w="80" w:type="dxa"/>
            </w:tcMar>
            <w:vAlign w:val="center"/>
          </w:tcPr>
          <w:p w14:paraId="6AE9F217" w14:textId="77777777" w:rsidR="00E80D99" w:rsidRDefault="00000000">
            <w:pPr>
              <w:spacing w:after="20"/>
            </w:pPr>
            <w:r>
              <w:t>STORE</w:t>
            </w:r>
          </w:p>
        </w:tc>
      </w:tr>
      <w:tr w:rsidR="00E80D99" w14:paraId="054F5B2D" w14:textId="77777777">
        <w:trPr>
          <w:jc w:val="center"/>
        </w:trPr>
        <w:tc>
          <w:tcPr>
            <w:tcW w:w="964" w:type="dxa"/>
            <w:tcMar>
              <w:top w:w="80" w:type="dxa"/>
              <w:left w:w="80" w:type="dxa"/>
              <w:bottom w:w="80" w:type="dxa"/>
              <w:right w:w="80" w:type="dxa"/>
            </w:tcMar>
            <w:vAlign w:val="center"/>
          </w:tcPr>
          <w:p w14:paraId="18552C37" w14:textId="77777777" w:rsidR="00E80D99" w:rsidRDefault="00000000">
            <w:pPr>
              <w:spacing w:after="20"/>
            </w:pPr>
            <w:r>
              <w:t>UC24</w:t>
            </w:r>
          </w:p>
        </w:tc>
        <w:tc>
          <w:tcPr>
            <w:tcW w:w="6520" w:type="dxa"/>
            <w:tcMar>
              <w:top w:w="80" w:type="dxa"/>
              <w:left w:w="80" w:type="dxa"/>
              <w:bottom w:w="80" w:type="dxa"/>
              <w:right w:w="80" w:type="dxa"/>
            </w:tcMar>
            <w:vAlign w:val="center"/>
          </w:tcPr>
          <w:p w14:paraId="168E0476" w14:textId="77777777" w:rsidR="00E80D99" w:rsidRDefault="00000000">
            <w:pPr>
              <w:spacing w:after="20"/>
            </w:pPr>
            <w:r>
              <w:t>Thêm sản phẩm</w:t>
            </w:r>
          </w:p>
        </w:tc>
        <w:tc>
          <w:tcPr>
            <w:tcW w:w="1871" w:type="dxa"/>
            <w:tcMar>
              <w:top w:w="80" w:type="dxa"/>
              <w:left w:w="80" w:type="dxa"/>
              <w:bottom w:w="80" w:type="dxa"/>
              <w:right w:w="80" w:type="dxa"/>
            </w:tcMar>
            <w:vAlign w:val="center"/>
          </w:tcPr>
          <w:p w14:paraId="614DEB79" w14:textId="77777777" w:rsidR="00E80D99" w:rsidRDefault="00000000">
            <w:pPr>
              <w:spacing w:after="20"/>
            </w:pPr>
            <w:r>
              <w:t>STORE</w:t>
            </w:r>
          </w:p>
        </w:tc>
      </w:tr>
      <w:tr w:rsidR="00E80D99" w14:paraId="6449B82A" w14:textId="77777777">
        <w:trPr>
          <w:jc w:val="center"/>
        </w:trPr>
        <w:tc>
          <w:tcPr>
            <w:tcW w:w="964" w:type="dxa"/>
            <w:tcMar>
              <w:top w:w="80" w:type="dxa"/>
              <w:left w:w="80" w:type="dxa"/>
              <w:bottom w:w="80" w:type="dxa"/>
              <w:right w:w="80" w:type="dxa"/>
            </w:tcMar>
            <w:vAlign w:val="center"/>
          </w:tcPr>
          <w:p w14:paraId="50697522" w14:textId="77777777" w:rsidR="00E80D99" w:rsidRDefault="00000000">
            <w:pPr>
              <w:spacing w:after="20"/>
            </w:pPr>
            <w:r>
              <w:t>UC25</w:t>
            </w:r>
          </w:p>
        </w:tc>
        <w:tc>
          <w:tcPr>
            <w:tcW w:w="6520" w:type="dxa"/>
            <w:tcMar>
              <w:top w:w="80" w:type="dxa"/>
              <w:left w:w="80" w:type="dxa"/>
              <w:bottom w:w="80" w:type="dxa"/>
              <w:right w:w="80" w:type="dxa"/>
            </w:tcMar>
            <w:vAlign w:val="center"/>
          </w:tcPr>
          <w:p w14:paraId="78BF847F" w14:textId="77777777" w:rsidR="00E80D99" w:rsidRDefault="00000000">
            <w:pPr>
              <w:spacing w:after="20"/>
            </w:pPr>
            <w:r>
              <w:t>Cập nhật sản phẩm</w:t>
            </w:r>
          </w:p>
        </w:tc>
        <w:tc>
          <w:tcPr>
            <w:tcW w:w="1871" w:type="dxa"/>
            <w:tcMar>
              <w:top w:w="80" w:type="dxa"/>
              <w:left w:w="80" w:type="dxa"/>
              <w:bottom w:w="80" w:type="dxa"/>
              <w:right w:w="80" w:type="dxa"/>
            </w:tcMar>
            <w:vAlign w:val="center"/>
          </w:tcPr>
          <w:p w14:paraId="664AF299" w14:textId="77777777" w:rsidR="00E80D99" w:rsidRDefault="00000000">
            <w:pPr>
              <w:spacing w:after="20"/>
            </w:pPr>
            <w:r>
              <w:t>STORE</w:t>
            </w:r>
          </w:p>
        </w:tc>
      </w:tr>
      <w:tr w:rsidR="00E80D99" w14:paraId="7EEF32F2" w14:textId="77777777">
        <w:trPr>
          <w:jc w:val="center"/>
        </w:trPr>
        <w:tc>
          <w:tcPr>
            <w:tcW w:w="964" w:type="dxa"/>
            <w:tcMar>
              <w:top w:w="80" w:type="dxa"/>
              <w:left w:w="80" w:type="dxa"/>
              <w:bottom w:w="80" w:type="dxa"/>
              <w:right w:w="80" w:type="dxa"/>
            </w:tcMar>
            <w:vAlign w:val="center"/>
          </w:tcPr>
          <w:p w14:paraId="7B2B0243" w14:textId="77777777" w:rsidR="00E80D99" w:rsidRDefault="00000000">
            <w:pPr>
              <w:spacing w:after="20"/>
            </w:pPr>
            <w:r>
              <w:t>UC26</w:t>
            </w:r>
          </w:p>
        </w:tc>
        <w:tc>
          <w:tcPr>
            <w:tcW w:w="6520" w:type="dxa"/>
            <w:tcMar>
              <w:top w:w="80" w:type="dxa"/>
              <w:left w:w="80" w:type="dxa"/>
              <w:bottom w:w="80" w:type="dxa"/>
              <w:right w:w="80" w:type="dxa"/>
            </w:tcMar>
            <w:vAlign w:val="center"/>
          </w:tcPr>
          <w:p w14:paraId="3C02D0D5" w14:textId="77777777" w:rsidR="00E80D99" w:rsidRDefault="00000000">
            <w:pPr>
              <w:spacing w:after="20"/>
            </w:pPr>
            <w:r>
              <w:t>Xem chi tiết sản phẩm</w:t>
            </w:r>
          </w:p>
        </w:tc>
        <w:tc>
          <w:tcPr>
            <w:tcW w:w="1871" w:type="dxa"/>
            <w:tcMar>
              <w:top w:w="80" w:type="dxa"/>
              <w:left w:w="80" w:type="dxa"/>
              <w:bottom w:w="80" w:type="dxa"/>
              <w:right w:w="80" w:type="dxa"/>
            </w:tcMar>
            <w:vAlign w:val="center"/>
          </w:tcPr>
          <w:p w14:paraId="53124508" w14:textId="77777777" w:rsidR="00E80D99" w:rsidRDefault="00000000">
            <w:pPr>
              <w:spacing w:after="20"/>
            </w:pPr>
            <w:r>
              <w:t>STORE</w:t>
            </w:r>
          </w:p>
        </w:tc>
      </w:tr>
      <w:tr w:rsidR="00E80D99" w14:paraId="37F7EFF3" w14:textId="77777777">
        <w:trPr>
          <w:jc w:val="center"/>
        </w:trPr>
        <w:tc>
          <w:tcPr>
            <w:tcW w:w="964" w:type="dxa"/>
            <w:tcMar>
              <w:top w:w="80" w:type="dxa"/>
              <w:left w:w="80" w:type="dxa"/>
              <w:bottom w:w="80" w:type="dxa"/>
              <w:right w:w="80" w:type="dxa"/>
            </w:tcMar>
            <w:vAlign w:val="center"/>
          </w:tcPr>
          <w:p w14:paraId="39827576" w14:textId="77777777" w:rsidR="00E80D99" w:rsidRDefault="00000000">
            <w:pPr>
              <w:spacing w:after="20"/>
            </w:pPr>
            <w:r>
              <w:t>UC27</w:t>
            </w:r>
          </w:p>
        </w:tc>
        <w:tc>
          <w:tcPr>
            <w:tcW w:w="6520" w:type="dxa"/>
            <w:tcMar>
              <w:top w:w="80" w:type="dxa"/>
              <w:left w:w="80" w:type="dxa"/>
              <w:bottom w:w="80" w:type="dxa"/>
              <w:right w:w="80" w:type="dxa"/>
            </w:tcMar>
            <w:vAlign w:val="center"/>
          </w:tcPr>
          <w:p w14:paraId="5CE0F9F8" w14:textId="77777777" w:rsidR="00E80D99" w:rsidRDefault="00000000">
            <w:pPr>
              <w:spacing w:after="20"/>
            </w:pPr>
            <w:r>
              <w:t>Xóa sản phẩm</w:t>
            </w:r>
          </w:p>
        </w:tc>
        <w:tc>
          <w:tcPr>
            <w:tcW w:w="1871" w:type="dxa"/>
            <w:tcMar>
              <w:top w:w="80" w:type="dxa"/>
              <w:left w:w="80" w:type="dxa"/>
              <w:bottom w:w="80" w:type="dxa"/>
              <w:right w:w="80" w:type="dxa"/>
            </w:tcMar>
            <w:vAlign w:val="center"/>
          </w:tcPr>
          <w:p w14:paraId="3DE29196" w14:textId="77777777" w:rsidR="00E80D99" w:rsidRDefault="00000000">
            <w:pPr>
              <w:spacing w:after="20"/>
            </w:pPr>
            <w:r>
              <w:t>STORE</w:t>
            </w:r>
          </w:p>
        </w:tc>
      </w:tr>
      <w:tr w:rsidR="00E80D99" w14:paraId="65B36A7C" w14:textId="77777777">
        <w:trPr>
          <w:jc w:val="center"/>
        </w:trPr>
        <w:tc>
          <w:tcPr>
            <w:tcW w:w="964" w:type="dxa"/>
            <w:tcMar>
              <w:top w:w="80" w:type="dxa"/>
              <w:left w:w="80" w:type="dxa"/>
              <w:bottom w:w="80" w:type="dxa"/>
              <w:right w:w="80" w:type="dxa"/>
            </w:tcMar>
            <w:vAlign w:val="center"/>
          </w:tcPr>
          <w:p w14:paraId="3DBD098E" w14:textId="77777777" w:rsidR="00E80D99" w:rsidRDefault="00000000">
            <w:pPr>
              <w:spacing w:after="20"/>
            </w:pPr>
            <w:r>
              <w:t>UC28</w:t>
            </w:r>
          </w:p>
        </w:tc>
        <w:tc>
          <w:tcPr>
            <w:tcW w:w="6520" w:type="dxa"/>
            <w:tcMar>
              <w:top w:w="80" w:type="dxa"/>
              <w:left w:w="80" w:type="dxa"/>
              <w:bottom w:w="80" w:type="dxa"/>
              <w:right w:w="80" w:type="dxa"/>
            </w:tcMar>
            <w:vAlign w:val="center"/>
          </w:tcPr>
          <w:p w14:paraId="182462FB" w14:textId="77777777" w:rsidR="00E80D99" w:rsidRDefault="00000000">
            <w:pPr>
              <w:spacing w:after="20"/>
            </w:pPr>
            <w:r>
              <w:t>Nhập danh sách sản phẩm từ Excel</w:t>
            </w:r>
          </w:p>
        </w:tc>
        <w:tc>
          <w:tcPr>
            <w:tcW w:w="1871" w:type="dxa"/>
            <w:tcMar>
              <w:top w:w="80" w:type="dxa"/>
              <w:left w:w="80" w:type="dxa"/>
              <w:bottom w:w="80" w:type="dxa"/>
              <w:right w:w="80" w:type="dxa"/>
            </w:tcMar>
            <w:vAlign w:val="center"/>
          </w:tcPr>
          <w:p w14:paraId="46F5FB38" w14:textId="77777777" w:rsidR="00E80D99" w:rsidRDefault="00000000">
            <w:pPr>
              <w:spacing w:after="20"/>
            </w:pPr>
            <w:r>
              <w:t>STORE</w:t>
            </w:r>
          </w:p>
        </w:tc>
      </w:tr>
      <w:tr w:rsidR="00E80D99" w14:paraId="0F8011CA" w14:textId="77777777">
        <w:trPr>
          <w:jc w:val="center"/>
        </w:trPr>
        <w:tc>
          <w:tcPr>
            <w:tcW w:w="964" w:type="dxa"/>
            <w:tcMar>
              <w:top w:w="80" w:type="dxa"/>
              <w:left w:w="80" w:type="dxa"/>
              <w:bottom w:w="80" w:type="dxa"/>
              <w:right w:w="80" w:type="dxa"/>
            </w:tcMar>
            <w:vAlign w:val="center"/>
          </w:tcPr>
          <w:p w14:paraId="2F08FA67" w14:textId="77777777" w:rsidR="00E80D99" w:rsidRDefault="00000000">
            <w:pPr>
              <w:spacing w:after="20"/>
            </w:pPr>
            <w:r>
              <w:t>UC29</w:t>
            </w:r>
          </w:p>
        </w:tc>
        <w:tc>
          <w:tcPr>
            <w:tcW w:w="6520" w:type="dxa"/>
            <w:tcMar>
              <w:top w:w="80" w:type="dxa"/>
              <w:left w:w="80" w:type="dxa"/>
              <w:bottom w:w="80" w:type="dxa"/>
              <w:right w:w="80" w:type="dxa"/>
            </w:tcMar>
            <w:vAlign w:val="center"/>
          </w:tcPr>
          <w:p w14:paraId="067B15B7" w14:textId="77777777" w:rsidR="00E80D99" w:rsidRDefault="00000000">
            <w:pPr>
              <w:spacing w:after="20"/>
            </w:pPr>
            <w:r>
              <w:t>Xuất danh sách sản phẩm ra Excel</w:t>
            </w:r>
          </w:p>
        </w:tc>
        <w:tc>
          <w:tcPr>
            <w:tcW w:w="1871" w:type="dxa"/>
            <w:tcMar>
              <w:top w:w="80" w:type="dxa"/>
              <w:left w:w="80" w:type="dxa"/>
              <w:bottom w:w="80" w:type="dxa"/>
              <w:right w:w="80" w:type="dxa"/>
            </w:tcMar>
            <w:vAlign w:val="center"/>
          </w:tcPr>
          <w:p w14:paraId="3AFCCE38" w14:textId="77777777" w:rsidR="00E80D99" w:rsidRDefault="00000000">
            <w:pPr>
              <w:spacing w:after="20"/>
            </w:pPr>
            <w:r>
              <w:t>STORE</w:t>
            </w:r>
          </w:p>
        </w:tc>
      </w:tr>
      <w:tr w:rsidR="00E80D99" w14:paraId="0148C644" w14:textId="77777777">
        <w:trPr>
          <w:jc w:val="center"/>
        </w:trPr>
        <w:tc>
          <w:tcPr>
            <w:tcW w:w="964" w:type="dxa"/>
            <w:tcMar>
              <w:top w:w="80" w:type="dxa"/>
              <w:left w:w="80" w:type="dxa"/>
              <w:bottom w:w="80" w:type="dxa"/>
              <w:right w:w="80" w:type="dxa"/>
            </w:tcMar>
            <w:vAlign w:val="center"/>
          </w:tcPr>
          <w:p w14:paraId="3F3724E3" w14:textId="77777777" w:rsidR="00E80D99" w:rsidRDefault="00000000">
            <w:pPr>
              <w:spacing w:after="20"/>
            </w:pPr>
            <w:r>
              <w:t>UC30</w:t>
            </w:r>
          </w:p>
        </w:tc>
        <w:tc>
          <w:tcPr>
            <w:tcW w:w="6520" w:type="dxa"/>
            <w:tcMar>
              <w:top w:w="80" w:type="dxa"/>
              <w:left w:w="80" w:type="dxa"/>
              <w:bottom w:w="80" w:type="dxa"/>
              <w:right w:w="80" w:type="dxa"/>
            </w:tcMar>
            <w:vAlign w:val="center"/>
          </w:tcPr>
          <w:p w14:paraId="418EDC46" w14:textId="77777777" w:rsidR="00E80D99" w:rsidRDefault="00000000">
            <w:pPr>
              <w:spacing w:after="20"/>
            </w:pPr>
            <w:r>
              <w:t>Tra cứu tồn kho theo lô</w:t>
            </w:r>
          </w:p>
        </w:tc>
        <w:tc>
          <w:tcPr>
            <w:tcW w:w="1871" w:type="dxa"/>
            <w:tcMar>
              <w:top w:w="80" w:type="dxa"/>
              <w:left w:w="80" w:type="dxa"/>
              <w:bottom w:w="80" w:type="dxa"/>
              <w:right w:w="80" w:type="dxa"/>
            </w:tcMar>
            <w:vAlign w:val="center"/>
          </w:tcPr>
          <w:p w14:paraId="20A55208" w14:textId="77777777" w:rsidR="00E80D99" w:rsidRDefault="00000000">
            <w:pPr>
              <w:spacing w:after="20"/>
            </w:pPr>
            <w:r>
              <w:t>WAREHOUSE</w:t>
            </w:r>
          </w:p>
        </w:tc>
      </w:tr>
      <w:tr w:rsidR="00E80D99" w14:paraId="6A1130AA" w14:textId="77777777">
        <w:trPr>
          <w:jc w:val="center"/>
        </w:trPr>
        <w:tc>
          <w:tcPr>
            <w:tcW w:w="964" w:type="dxa"/>
            <w:tcMar>
              <w:top w:w="80" w:type="dxa"/>
              <w:left w:w="80" w:type="dxa"/>
              <w:bottom w:w="80" w:type="dxa"/>
              <w:right w:w="80" w:type="dxa"/>
            </w:tcMar>
            <w:vAlign w:val="center"/>
          </w:tcPr>
          <w:p w14:paraId="5FEACB82" w14:textId="77777777" w:rsidR="00E80D99" w:rsidRDefault="00000000">
            <w:pPr>
              <w:spacing w:after="20"/>
            </w:pPr>
            <w:r>
              <w:t>UC31</w:t>
            </w:r>
          </w:p>
        </w:tc>
        <w:tc>
          <w:tcPr>
            <w:tcW w:w="6520" w:type="dxa"/>
            <w:tcMar>
              <w:top w:w="80" w:type="dxa"/>
              <w:left w:w="80" w:type="dxa"/>
              <w:bottom w:w="80" w:type="dxa"/>
              <w:right w:w="80" w:type="dxa"/>
            </w:tcMar>
            <w:vAlign w:val="center"/>
          </w:tcPr>
          <w:p w14:paraId="4D8E2BE5" w14:textId="77777777" w:rsidR="00E80D99" w:rsidRDefault="00000000">
            <w:pPr>
              <w:spacing w:after="20"/>
            </w:pPr>
            <w:r>
              <w:t>Tra cứu serial theo lô nhập</w:t>
            </w:r>
          </w:p>
        </w:tc>
        <w:tc>
          <w:tcPr>
            <w:tcW w:w="1871" w:type="dxa"/>
            <w:tcMar>
              <w:top w:w="80" w:type="dxa"/>
              <w:left w:w="80" w:type="dxa"/>
              <w:bottom w:w="80" w:type="dxa"/>
              <w:right w:w="80" w:type="dxa"/>
            </w:tcMar>
            <w:vAlign w:val="center"/>
          </w:tcPr>
          <w:p w14:paraId="6236C42F" w14:textId="77777777" w:rsidR="00E80D99" w:rsidRDefault="00000000">
            <w:pPr>
              <w:spacing w:after="20"/>
            </w:pPr>
            <w:r>
              <w:t>WAREHOUSE</w:t>
            </w:r>
          </w:p>
        </w:tc>
      </w:tr>
      <w:tr w:rsidR="00E80D99" w14:paraId="50BA7BC8" w14:textId="77777777">
        <w:trPr>
          <w:jc w:val="center"/>
        </w:trPr>
        <w:tc>
          <w:tcPr>
            <w:tcW w:w="964" w:type="dxa"/>
            <w:tcMar>
              <w:top w:w="80" w:type="dxa"/>
              <w:left w:w="80" w:type="dxa"/>
              <w:bottom w:w="80" w:type="dxa"/>
              <w:right w:w="80" w:type="dxa"/>
            </w:tcMar>
            <w:vAlign w:val="center"/>
          </w:tcPr>
          <w:p w14:paraId="3084D1AF" w14:textId="77777777" w:rsidR="00E80D99" w:rsidRDefault="00000000">
            <w:pPr>
              <w:spacing w:after="20"/>
            </w:pPr>
            <w:r>
              <w:t>UC32</w:t>
            </w:r>
          </w:p>
        </w:tc>
        <w:tc>
          <w:tcPr>
            <w:tcW w:w="6520" w:type="dxa"/>
            <w:tcMar>
              <w:top w:w="80" w:type="dxa"/>
              <w:left w:w="80" w:type="dxa"/>
              <w:bottom w:w="80" w:type="dxa"/>
              <w:right w:w="80" w:type="dxa"/>
            </w:tcMar>
            <w:vAlign w:val="center"/>
          </w:tcPr>
          <w:p w14:paraId="726CFDF0" w14:textId="77777777" w:rsidR="00E80D99" w:rsidRDefault="00000000">
            <w:pPr>
              <w:spacing w:after="20"/>
            </w:pPr>
            <w:r>
              <w:t>Bật hoặc tắt lô hàng</w:t>
            </w:r>
          </w:p>
        </w:tc>
        <w:tc>
          <w:tcPr>
            <w:tcW w:w="1871" w:type="dxa"/>
            <w:tcMar>
              <w:top w:w="80" w:type="dxa"/>
              <w:left w:w="80" w:type="dxa"/>
              <w:bottom w:w="80" w:type="dxa"/>
              <w:right w:w="80" w:type="dxa"/>
            </w:tcMar>
            <w:vAlign w:val="center"/>
          </w:tcPr>
          <w:p w14:paraId="5A56D872" w14:textId="77777777" w:rsidR="00E80D99" w:rsidRDefault="00000000">
            <w:pPr>
              <w:spacing w:after="20"/>
            </w:pPr>
            <w:r>
              <w:t>WAREHOUSE</w:t>
            </w:r>
          </w:p>
        </w:tc>
      </w:tr>
      <w:tr w:rsidR="00E80D99" w14:paraId="40D444DF" w14:textId="77777777">
        <w:trPr>
          <w:jc w:val="center"/>
        </w:trPr>
        <w:tc>
          <w:tcPr>
            <w:tcW w:w="964" w:type="dxa"/>
            <w:tcMar>
              <w:top w:w="80" w:type="dxa"/>
              <w:left w:w="80" w:type="dxa"/>
              <w:bottom w:w="80" w:type="dxa"/>
              <w:right w:w="80" w:type="dxa"/>
            </w:tcMar>
            <w:vAlign w:val="center"/>
          </w:tcPr>
          <w:p w14:paraId="1D2B96DA" w14:textId="77777777" w:rsidR="00E80D99" w:rsidRDefault="00000000">
            <w:pPr>
              <w:spacing w:after="20"/>
            </w:pPr>
            <w:r>
              <w:t>UC33</w:t>
            </w:r>
          </w:p>
        </w:tc>
        <w:tc>
          <w:tcPr>
            <w:tcW w:w="6520" w:type="dxa"/>
            <w:tcMar>
              <w:top w:w="80" w:type="dxa"/>
              <w:left w:w="80" w:type="dxa"/>
              <w:bottom w:w="80" w:type="dxa"/>
              <w:right w:w="80" w:type="dxa"/>
            </w:tcMar>
            <w:vAlign w:val="center"/>
          </w:tcPr>
          <w:p w14:paraId="2C46F1F4" w14:textId="77777777" w:rsidR="00E80D99" w:rsidRDefault="00000000">
            <w:pPr>
              <w:spacing w:after="20"/>
            </w:pPr>
            <w:r>
              <w:t>Xuất tồn kho ra Excel</w:t>
            </w:r>
          </w:p>
        </w:tc>
        <w:tc>
          <w:tcPr>
            <w:tcW w:w="1871" w:type="dxa"/>
            <w:tcMar>
              <w:top w:w="80" w:type="dxa"/>
              <w:left w:w="80" w:type="dxa"/>
              <w:bottom w:w="80" w:type="dxa"/>
              <w:right w:w="80" w:type="dxa"/>
            </w:tcMar>
            <w:vAlign w:val="center"/>
          </w:tcPr>
          <w:p w14:paraId="38BCDF6E" w14:textId="77777777" w:rsidR="00E80D99" w:rsidRDefault="00000000">
            <w:pPr>
              <w:spacing w:after="20"/>
            </w:pPr>
            <w:r>
              <w:t>WAREHOUSE</w:t>
            </w:r>
          </w:p>
        </w:tc>
      </w:tr>
      <w:tr w:rsidR="00E80D99" w14:paraId="526B80E8" w14:textId="77777777">
        <w:trPr>
          <w:jc w:val="center"/>
        </w:trPr>
        <w:tc>
          <w:tcPr>
            <w:tcW w:w="964" w:type="dxa"/>
            <w:tcMar>
              <w:top w:w="80" w:type="dxa"/>
              <w:left w:w="80" w:type="dxa"/>
              <w:bottom w:w="80" w:type="dxa"/>
              <w:right w:w="80" w:type="dxa"/>
            </w:tcMar>
            <w:vAlign w:val="center"/>
          </w:tcPr>
          <w:p w14:paraId="2A62E48C" w14:textId="77777777" w:rsidR="00E80D99" w:rsidRDefault="00000000">
            <w:pPr>
              <w:spacing w:after="20"/>
            </w:pPr>
            <w:r>
              <w:t>UC34</w:t>
            </w:r>
          </w:p>
        </w:tc>
        <w:tc>
          <w:tcPr>
            <w:tcW w:w="6520" w:type="dxa"/>
            <w:tcMar>
              <w:top w:w="80" w:type="dxa"/>
              <w:left w:w="80" w:type="dxa"/>
              <w:bottom w:w="80" w:type="dxa"/>
              <w:right w:w="80" w:type="dxa"/>
            </w:tcMar>
            <w:vAlign w:val="center"/>
          </w:tcPr>
          <w:p w14:paraId="2EE697EA" w14:textId="77777777" w:rsidR="00E80D99" w:rsidRDefault="00000000">
            <w:pPr>
              <w:spacing w:after="20"/>
            </w:pPr>
            <w:r>
              <w:t>Tra cứu phiếu nhập</w:t>
            </w:r>
          </w:p>
        </w:tc>
        <w:tc>
          <w:tcPr>
            <w:tcW w:w="1871" w:type="dxa"/>
            <w:tcMar>
              <w:top w:w="80" w:type="dxa"/>
              <w:left w:w="80" w:type="dxa"/>
              <w:bottom w:w="80" w:type="dxa"/>
              <w:right w:w="80" w:type="dxa"/>
            </w:tcMar>
            <w:vAlign w:val="center"/>
          </w:tcPr>
          <w:p w14:paraId="5F5EC9AB" w14:textId="77777777" w:rsidR="00E80D99" w:rsidRDefault="00000000">
            <w:pPr>
              <w:spacing w:after="20"/>
            </w:pPr>
            <w:r>
              <w:t>RECEIPT</w:t>
            </w:r>
          </w:p>
        </w:tc>
      </w:tr>
      <w:tr w:rsidR="00E80D99" w14:paraId="4041DAA1" w14:textId="77777777">
        <w:trPr>
          <w:jc w:val="center"/>
        </w:trPr>
        <w:tc>
          <w:tcPr>
            <w:tcW w:w="964" w:type="dxa"/>
            <w:tcMar>
              <w:top w:w="80" w:type="dxa"/>
              <w:left w:w="80" w:type="dxa"/>
              <w:bottom w:w="80" w:type="dxa"/>
              <w:right w:w="80" w:type="dxa"/>
            </w:tcMar>
            <w:vAlign w:val="center"/>
          </w:tcPr>
          <w:p w14:paraId="013D31AE" w14:textId="77777777" w:rsidR="00E80D99" w:rsidRDefault="00000000">
            <w:pPr>
              <w:spacing w:after="20"/>
            </w:pPr>
            <w:r>
              <w:t>UC35</w:t>
            </w:r>
          </w:p>
        </w:tc>
        <w:tc>
          <w:tcPr>
            <w:tcW w:w="6520" w:type="dxa"/>
            <w:tcMar>
              <w:top w:w="80" w:type="dxa"/>
              <w:left w:w="80" w:type="dxa"/>
              <w:bottom w:w="80" w:type="dxa"/>
              <w:right w:w="80" w:type="dxa"/>
            </w:tcMar>
            <w:vAlign w:val="center"/>
          </w:tcPr>
          <w:p w14:paraId="23A79B2E" w14:textId="77777777" w:rsidR="00E80D99" w:rsidRDefault="00000000">
            <w:pPr>
              <w:spacing w:after="20"/>
            </w:pPr>
            <w:r>
              <w:t>Lập phiếu nhập mới</w:t>
            </w:r>
          </w:p>
        </w:tc>
        <w:tc>
          <w:tcPr>
            <w:tcW w:w="1871" w:type="dxa"/>
            <w:tcMar>
              <w:top w:w="80" w:type="dxa"/>
              <w:left w:w="80" w:type="dxa"/>
              <w:bottom w:w="80" w:type="dxa"/>
              <w:right w:w="80" w:type="dxa"/>
            </w:tcMar>
            <w:vAlign w:val="center"/>
          </w:tcPr>
          <w:p w14:paraId="6FF90BAD" w14:textId="77777777" w:rsidR="00E80D99" w:rsidRDefault="00000000">
            <w:pPr>
              <w:spacing w:after="20"/>
            </w:pPr>
            <w:r>
              <w:t>RECEIPT</w:t>
            </w:r>
          </w:p>
        </w:tc>
      </w:tr>
      <w:tr w:rsidR="00E80D99" w14:paraId="1C1E1F54" w14:textId="77777777">
        <w:trPr>
          <w:jc w:val="center"/>
        </w:trPr>
        <w:tc>
          <w:tcPr>
            <w:tcW w:w="964" w:type="dxa"/>
            <w:tcMar>
              <w:top w:w="80" w:type="dxa"/>
              <w:left w:w="80" w:type="dxa"/>
              <w:bottom w:w="80" w:type="dxa"/>
              <w:right w:w="80" w:type="dxa"/>
            </w:tcMar>
            <w:vAlign w:val="center"/>
          </w:tcPr>
          <w:p w14:paraId="396D2E93" w14:textId="77777777" w:rsidR="00E80D99" w:rsidRDefault="00000000">
            <w:pPr>
              <w:spacing w:after="20"/>
            </w:pPr>
            <w:r>
              <w:t>UC36</w:t>
            </w:r>
          </w:p>
        </w:tc>
        <w:tc>
          <w:tcPr>
            <w:tcW w:w="6520" w:type="dxa"/>
            <w:tcMar>
              <w:top w:w="80" w:type="dxa"/>
              <w:left w:w="80" w:type="dxa"/>
              <w:bottom w:w="80" w:type="dxa"/>
              <w:right w:w="80" w:type="dxa"/>
            </w:tcMar>
            <w:vAlign w:val="center"/>
          </w:tcPr>
          <w:p w14:paraId="2CA0A04F" w14:textId="77777777" w:rsidR="00E80D99" w:rsidRDefault="00000000">
            <w:pPr>
              <w:spacing w:after="20"/>
            </w:pPr>
            <w:r>
              <w:t>Xem chi tiết phiếu nhập</w:t>
            </w:r>
          </w:p>
        </w:tc>
        <w:tc>
          <w:tcPr>
            <w:tcW w:w="1871" w:type="dxa"/>
            <w:tcMar>
              <w:top w:w="80" w:type="dxa"/>
              <w:left w:w="80" w:type="dxa"/>
              <w:bottom w:w="80" w:type="dxa"/>
              <w:right w:w="80" w:type="dxa"/>
            </w:tcMar>
            <w:vAlign w:val="center"/>
          </w:tcPr>
          <w:p w14:paraId="2932C78C" w14:textId="77777777" w:rsidR="00E80D99" w:rsidRDefault="00000000">
            <w:pPr>
              <w:spacing w:after="20"/>
            </w:pPr>
            <w:r>
              <w:t>RECEIPT</w:t>
            </w:r>
          </w:p>
        </w:tc>
      </w:tr>
      <w:tr w:rsidR="00E80D99" w14:paraId="2A68FFFE" w14:textId="77777777">
        <w:trPr>
          <w:jc w:val="center"/>
        </w:trPr>
        <w:tc>
          <w:tcPr>
            <w:tcW w:w="964" w:type="dxa"/>
            <w:tcMar>
              <w:top w:w="80" w:type="dxa"/>
              <w:left w:w="80" w:type="dxa"/>
              <w:bottom w:w="80" w:type="dxa"/>
              <w:right w:w="80" w:type="dxa"/>
            </w:tcMar>
            <w:vAlign w:val="center"/>
          </w:tcPr>
          <w:p w14:paraId="4AA48858" w14:textId="77777777" w:rsidR="00E80D99" w:rsidRDefault="00000000">
            <w:pPr>
              <w:spacing w:after="20"/>
            </w:pPr>
            <w:r>
              <w:t>UC37</w:t>
            </w:r>
          </w:p>
        </w:tc>
        <w:tc>
          <w:tcPr>
            <w:tcW w:w="6520" w:type="dxa"/>
            <w:tcMar>
              <w:top w:w="80" w:type="dxa"/>
              <w:left w:w="80" w:type="dxa"/>
              <w:bottom w:w="80" w:type="dxa"/>
              <w:right w:w="80" w:type="dxa"/>
            </w:tcMar>
            <w:vAlign w:val="center"/>
          </w:tcPr>
          <w:p w14:paraId="250F85F7" w14:textId="77777777" w:rsidR="00E80D99" w:rsidRDefault="00000000">
            <w:pPr>
              <w:spacing w:after="20"/>
            </w:pPr>
            <w:r>
              <w:t>Xóa phiếu nhập chờ xác nhận</w:t>
            </w:r>
          </w:p>
        </w:tc>
        <w:tc>
          <w:tcPr>
            <w:tcW w:w="1871" w:type="dxa"/>
            <w:tcMar>
              <w:top w:w="80" w:type="dxa"/>
              <w:left w:w="80" w:type="dxa"/>
              <w:bottom w:w="80" w:type="dxa"/>
              <w:right w:w="80" w:type="dxa"/>
            </w:tcMar>
            <w:vAlign w:val="center"/>
          </w:tcPr>
          <w:p w14:paraId="5F932115" w14:textId="77777777" w:rsidR="00E80D99" w:rsidRDefault="00000000">
            <w:pPr>
              <w:spacing w:after="20"/>
            </w:pPr>
            <w:r>
              <w:t>RECEIPT</w:t>
            </w:r>
          </w:p>
        </w:tc>
      </w:tr>
      <w:tr w:rsidR="00E80D99" w14:paraId="40263F02" w14:textId="77777777">
        <w:trPr>
          <w:jc w:val="center"/>
        </w:trPr>
        <w:tc>
          <w:tcPr>
            <w:tcW w:w="964" w:type="dxa"/>
            <w:tcMar>
              <w:top w:w="80" w:type="dxa"/>
              <w:left w:w="80" w:type="dxa"/>
              <w:bottom w:w="80" w:type="dxa"/>
              <w:right w:w="80" w:type="dxa"/>
            </w:tcMar>
            <w:vAlign w:val="center"/>
          </w:tcPr>
          <w:p w14:paraId="19317331" w14:textId="77777777" w:rsidR="00E80D99" w:rsidRDefault="00000000">
            <w:pPr>
              <w:spacing w:after="20"/>
            </w:pPr>
            <w:r>
              <w:t>UC38</w:t>
            </w:r>
          </w:p>
        </w:tc>
        <w:tc>
          <w:tcPr>
            <w:tcW w:w="6520" w:type="dxa"/>
            <w:tcMar>
              <w:top w:w="80" w:type="dxa"/>
              <w:left w:w="80" w:type="dxa"/>
              <w:bottom w:w="80" w:type="dxa"/>
              <w:right w:w="80" w:type="dxa"/>
            </w:tcMar>
            <w:vAlign w:val="center"/>
          </w:tcPr>
          <w:p w14:paraId="191CCFF5" w14:textId="77777777" w:rsidR="00E80D99" w:rsidRDefault="00000000">
            <w:pPr>
              <w:spacing w:after="20"/>
            </w:pPr>
            <w:r>
              <w:t>Nhập phiếu nhập từ Excel</w:t>
            </w:r>
          </w:p>
        </w:tc>
        <w:tc>
          <w:tcPr>
            <w:tcW w:w="1871" w:type="dxa"/>
            <w:tcMar>
              <w:top w:w="80" w:type="dxa"/>
              <w:left w:w="80" w:type="dxa"/>
              <w:bottom w:w="80" w:type="dxa"/>
              <w:right w:w="80" w:type="dxa"/>
            </w:tcMar>
            <w:vAlign w:val="center"/>
          </w:tcPr>
          <w:p w14:paraId="0162A37A" w14:textId="77777777" w:rsidR="00E80D99" w:rsidRDefault="00000000">
            <w:pPr>
              <w:spacing w:after="20"/>
            </w:pPr>
            <w:r>
              <w:t>RECEIPT</w:t>
            </w:r>
          </w:p>
        </w:tc>
      </w:tr>
      <w:tr w:rsidR="00E80D99" w14:paraId="5DF245AA" w14:textId="77777777">
        <w:trPr>
          <w:jc w:val="center"/>
        </w:trPr>
        <w:tc>
          <w:tcPr>
            <w:tcW w:w="964" w:type="dxa"/>
            <w:tcMar>
              <w:top w:w="80" w:type="dxa"/>
              <w:left w:w="80" w:type="dxa"/>
              <w:bottom w:w="80" w:type="dxa"/>
              <w:right w:w="80" w:type="dxa"/>
            </w:tcMar>
            <w:vAlign w:val="center"/>
          </w:tcPr>
          <w:p w14:paraId="164C18B5" w14:textId="77777777" w:rsidR="00E80D99" w:rsidRDefault="00000000">
            <w:pPr>
              <w:spacing w:after="20"/>
            </w:pPr>
            <w:r>
              <w:t>UC39</w:t>
            </w:r>
          </w:p>
        </w:tc>
        <w:tc>
          <w:tcPr>
            <w:tcW w:w="6520" w:type="dxa"/>
            <w:tcMar>
              <w:top w:w="80" w:type="dxa"/>
              <w:left w:w="80" w:type="dxa"/>
              <w:bottom w:w="80" w:type="dxa"/>
              <w:right w:w="80" w:type="dxa"/>
            </w:tcMar>
            <w:vAlign w:val="center"/>
          </w:tcPr>
          <w:p w14:paraId="005C82B1" w14:textId="77777777" w:rsidR="00E80D99" w:rsidRDefault="00000000">
            <w:pPr>
              <w:spacing w:after="20"/>
            </w:pPr>
            <w:r>
              <w:t>Xuất danh sách phiếu nhập ra Excel</w:t>
            </w:r>
          </w:p>
        </w:tc>
        <w:tc>
          <w:tcPr>
            <w:tcW w:w="1871" w:type="dxa"/>
            <w:tcMar>
              <w:top w:w="80" w:type="dxa"/>
              <w:left w:w="80" w:type="dxa"/>
              <w:bottom w:w="80" w:type="dxa"/>
              <w:right w:w="80" w:type="dxa"/>
            </w:tcMar>
            <w:vAlign w:val="center"/>
          </w:tcPr>
          <w:p w14:paraId="780E76D8" w14:textId="77777777" w:rsidR="00E80D99" w:rsidRDefault="00000000">
            <w:pPr>
              <w:spacing w:after="20"/>
            </w:pPr>
            <w:r>
              <w:t>RECEIPT</w:t>
            </w:r>
          </w:p>
        </w:tc>
      </w:tr>
      <w:tr w:rsidR="00E80D99" w14:paraId="6CEE7688" w14:textId="77777777">
        <w:trPr>
          <w:jc w:val="center"/>
        </w:trPr>
        <w:tc>
          <w:tcPr>
            <w:tcW w:w="964" w:type="dxa"/>
            <w:tcMar>
              <w:top w:w="80" w:type="dxa"/>
              <w:left w:w="80" w:type="dxa"/>
              <w:bottom w:w="80" w:type="dxa"/>
              <w:right w:w="80" w:type="dxa"/>
            </w:tcMar>
            <w:vAlign w:val="center"/>
          </w:tcPr>
          <w:p w14:paraId="32676319" w14:textId="77777777" w:rsidR="00E80D99" w:rsidRDefault="00000000">
            <w:pPr>
              <w:spacing w:after="20"/>
            </w:pPr>
            <w:r>
              <w:t>UC40</w:t>
            </w:r>
          </w:p>
        </w:tc>
        <w:tc>
          <w:tcPr>
            <w:tcW w:w="6520" w:type="dxa"/>
            <w:tcMar>
              <w:top w:w="80" w:type="dxa"/>
              <w:left w:w="80" w:type="dxa"/>
              <w:bottom w:w="80" w:type="dxa"/>
              <w:right w:w="80" w:type="dxa"/>
            </w:tcMar>
            <w:vAlign w:val="center"/>
          </w:tcPr>
          <w:p w14:paraId="435195D7" w14:textId="77777777" w:rsidR="00E80D99" w:rsidRDefault="00000000">
            <w:pPr>
              <w:spacing w:after="20"/>
            </w:pPr>
            <w:r>
              <w:t>Tra cứu đơn hàng</w:t>
            </w:r>
          </w:p>
        </w:tc>
        <w:tc>
          <w:tcPr>
            <w:tcW w:w="1871" w:type="dxa"/>
            <w:tcMar>
              <w:top w:w="80" w:type="dxa"/>
              <w:left w:w="80" w:type="dxa"/>
              <w:bottom w:w="80" w:type="dxa"/>
              <w:right w:w="80" w:type="dxa"/>
            </w:tcMar>
            <w:vAlign w:val="center"/>
          </w:tcPr>
          <w:p w14:paraId="2BEE3831" w14:textId="77777777" w:rsidR="00E80D99" w:rsidRDefault="00000000">
            <w:pPr>
              <w:spacing w:after="20"/>
            </w:pPr>
            <w:r>
              <w:t>ORDER</w:t>
            </w:r>
          </w:p>
        </w:tc>
      </w:tr>
      <w:tr w:rsidR="00E80D99" w14:paraId="43038C63" w14:textId="77777777">
        <w:trPr>
          <w:jc w:val="center"/>
        </w:trPr>
        <w:tc>
          <w:tcPr>
            <w:tcW w:w="964" w:type="dxa"/>
            <w:tcMar>
              <w:top w:w="80" w:type="dxa"/>
              <w:left w:w="80" w:type="dxa"/>
              <w:bottom w:w="80" w:type="dxa"/>
              <w:right w:w="80" w:type="dxa"/>
            </w:tcMar>
            <w:vAlign w:val="center"/>
          </w:tcPr>
          <w:p w14:paraId="13462B3B" w14:textId="77777777" w:rsidR="00E80D99" w:rsidRDefault="00000000">
            <w:pPr>
              <w:spacing w:after="20"/>
            </w:pPr>
            <w:r>
              <w:t>UC41</w:t>
            </w:r>
          </w:p>
        </w:tc>
        <w:tc>
          <w:tcPr>
            <w:tcW w:w="6520" w:type="dxa"/>
            <w:tcMar>
              <w:top w:w="80" w:type="dxa"/>
              <w:left w:w="80" w:type="dxa"/>
              <w:bottom w:w="80" w:type="dxa"/>
              <w:right w:w="80" w:type="dxa"/>
            </w:tcMar>
            <w:vAlign w:val="center"/>
          </w:tcPr>
          <w:p w14:paraId="05F53899" w14:textId="77777777" w:rsidR="00E80D99" w:rsidRDefault="00000000">
            <w:pPr>
              <w:spacing w:after="20"/>
            </w:pPr>
            <w:r>
              <w:t>Lập đơn hàng bán lẻ</w:t>
            </w:r>
          </w:p>
        </w:tc>
        <w:tc>
          <w:tcPr>
            <w:tcW w:w="1871" w:type="dxa"/>
            <w:tcMar>
              <w:top w:w="80" w:type="dxa"/>
              <w:left w:w="80" w:type="dxa"/>
              <w:bottom w:w="80" w:type="dxa"/>
              <w:right w:w="80" w:type="dxa"/>
            </w:tcMar>
            <w:vAlign w:val="center"/>
          </w:tcPr>
          <w:p w14:paraId="2B8907F8" w14:textId="77777777" w:rsidR="00E80D99" w:rsidRDefault="00000000">
            <w:pPr>
              <w:spacing w:after="20"/>
            </w:pPr>
            <w:r>
              <w:t>ORDER</w:t>
            </w:r>
          </w:p>
        </w:tc>
      </w:tr>
      <w:tr w:rsidR="00E80D99" w14:paraId="20C46E25" w14:textId="77777777">
        <w:trPr>
          <w:jc w:val="center"/>
        </w:trPr>
        <w:tc>
          <w:tcPr>
            <w:tcW w:w="964" w:type="dxa"/>
            <w:tcMar>
              <w:top w:w="80" w:type="dxa"/>
              <w:left w:w="80" w:type="dxa"/>
              <w:bottom w:w="80" w:type="dxa"/>
              <w:right w:w="80" w:type="dxa"/>
            </w:tcMar>
            <w:vAlign w:val="center"/>
          </w:tcPr>
          <w:p w14:paraId="7A2D7CE4" w14:textId="77777777" w:rsidR="00E80D99" w:rsidRDefault="00000000">
            <w:pPr>
              <w:spacing w:after="20"/>
            </w:pPr>
            <w:r>
              <w:t>UC42</w:t>
            </w:r>
          </w:p>
        </w:tc>
        <w:tc>
          <w:tcPr>
            <w:tcW w:w="6520" w:type="dxa"/>
            <w:tcMar>
              <w:top w:w="80" w:type="dxa"/>
              <w:left w:w="80" w:type="dxa"/>
              <w:bottom w:w="80" w:type="dxa"/>
              <w:right w:w="80" w:type="dxa"/>
            </w:tcMar>
            <w:vAlign w:val="center"/>
          </w:tcPr>
          <w:p w14:paraId="3E1D293E" w14:textId="77777777" w:rsidR="00E80D99" w:rsidRDefault="00000000">
            <w:pPr>
              <w:spacing w:after="20"/>
            </w:pPr>
            <w:r>
              <w:t>Áp dụng khuyến mãi khi lập đơn</w:t>
            </w:r>
          </w:p>
        </w:tc>
        <w:tc>
          <w:tcPr>
            <w:tcW w:w="1871" w:type="dxa"/>
            <w:tcMar>
              <w:top w:w="80" w:type="dxa"/>
              <w:left w:w="80" w:type="dxa"/>
              <w:bottom w:w="80" w:type="dxa"/>
              <w:right w:w="80" w:type="dxa"/>
            </w:tcMar>
            <w:vAlign w:val="center"/>
          </w:tcPr>
          <w:p w14:paraId="7FC41772" w14:textId="77777777" w:rsidR="00E80D99" w:rsidRDefault="00000000">
            <w:pPr>
              <w:spacing w:after="20"/>
            </w:pPr>
            <w:r>
              <w:t>ORDER</w:t>
            </w:r>
          </w:p>
        </w:tc>
      </w:tr>
      <w:tr w:rsidR="00E80D99" w14:paraId="48A0AEFE" w14:textId="77777777">
        <w:trPr>
          <w:jc w:val="center"/>
        </w:trPr>
        <w:tc>
          <w:tcPr>
            <w:tcW w:w="964" w:type="dxa"/>
            <w:tcMar>
              <w:top w:w="80" w:type="dxa"/>
              <w:left w:w="80" w:type="dxa"/>
              <w:bottom w:w="80" w:type="dxa"/>
              <w:right w:w="80" w:type="dxa"/>
            </w:tcMar>
            <w:vAlign w:val="center"/>
          </w:tcPr>
          <w:p w14:paraId="2AC2537D" w14:textId="77777777" w:rsidR="00E80D99" w:rsidRDefault="00000000">
            <w:pPr>
              <w:spacing w:after="20"/>
            </w:pPr>
            <w:r>
              <w:t>UC43</w:t>
            </w:r>
          </w:p>
        </w:tc>
        <w:tc>
          <w:tcPr>
            <w:tcW w:w="6520" w:type="dxa"/>
            <w:tcMar>
              <w:top w:w="80" w:type="dxa"/>
              <w:left w:w="80" w:type="dxa"/>
              <w:bottom w:w="80" w:type="dxa"/>
              <w:right w:w="80" w:type="dxa"/>
            </w:tcMar>
            <w:vAlign w:val="center"/>
          </w:tcPr>
          <w:p w14:paraId="7C09B846" w14:textId="77777777" w:rsidR="00E80D99" w:rsidRDefault="00000000">
            <w:pPr>
              <w:spacing w:after="20"/>
            </w:pPr>
            <w:r>
              <w:t>Xem chi tiết đơn hàng</w:t>
            </w:r>
          </w:p>
        </w:tc>
        <w:tc>
          <w:tcPr>
            <w:tcW w:w="1871" w:type="dxa"/>
            <w:tcMar>
              <w:top w:w="80" w:type="dxa"/>
              <w:left w:w="80" w:type="dxa"/>
              <w:bottom w:w="80" w:type="dxa"/>
              <w:right w:w="80" w:type="dxa"/>
            </w:tcMar>
            <w:vAlign w:val="center"/>
          </w:tcPr>
          <w:p w14:paraId="1BEF5BC7" w14:textId="77777777" w:rsidR="00E80D99" w:rsidRDefault="00000000">
            <w:pPr>
              <w:spacing w:after="20"/>
            </w:pPr>
            <w:r>
              <w:t>ORDER</w:t>
            </w:r>
          </w:p>
        </w:tc>
      </w:tr>
      <w:tr w:rsidR="00E80D99" w14:paraId="0A4F79AF" w14:textId="77777777">
        <w:trPr>
          <w:jc w:val="center"/>
        </w:trPr>
        <w:tc>
          <w:tcPr>
            <w:tcW w:w="964" w:type="dxa"/>
            <w:tcMar>
              <w:top w:w="80" w:type="dxa"/>
              <w:left w:w="80" w:type="dxa"/>
              <w:bottom w:w="80" w:type="dxa"/>
              <w:right w:w="80" w:type="dxa"/>
            </w:tcMar>
            <w:vAlign w:val="center"/>
          </w:tcPr>
          <w:p w14:paraId="57662DF9" w14:textId="77777777" w:rsidR="00E80D99" w:rsidRDefault="00000000">
            <w:pPr>
              <w:spacing w:after="20"/>
            </w:pPr>
            <w:r>
              <w:t>UC44</w:t>
            </w:r>
          </w:p>
        </w:tc>
        <w:tc>
          <w:tcPr>
            <w:tcW w:w="6520" w:type="dxa"/>
            <w:tcMar>
              <w:top w:w="80" w:type="dxa"/>
              <w:left w:w="80" w:type="dxa"/>
              <w:bottom w:w="80" w:type="dxa"/>
              <w:right w:w="80" w:type="dxa"/>
            </w:tcMar>
            <w:vAlign w:val="center"/>
          </w:tcPr>
          <w:p w14:paraId="05FE9249" w14:textId="77777777" w:rsidR="00E80D99" w:rsidRDefault="00000000">
            <w:pPr>
              <w:spacing w:after="20"/>
            </w:pPr>
            <w:r>
              <w:t>Xuất hóa đơn bán hàng ra PDF</w:t>
            </w:r>
          </w:p>
        </w:tc>
        <w:tc>
          <w:tcPr>
            <w:tcW w:w="1871" w:type="dxa"/>
            <w:tcMar>
              <w:top w:w="80" w:type="dxa"/>
              <w:left w:w="80" w:type="dxa"/>
              <w:bottom w:w="80" w:type="dxa"/>
              <w:right w:w="80" w:type="dxa"/>
            </w:tcMar>
            <w:vAlign w:val="center"/>
          </w:tcPr>
          <w:p w14:paraId="123EB26B" w14:textId="77777777" w:rsidR="00E80D99" w:rsidRDefault="00000000">
            <w:pPr>
              <w:spacing w:after="20"/>
            </w:pPr>
            <w:r>
              <w:t>ORDER</w:t>
            </w:r>
          </w:p>
        </w:tc>
      </w:tr>
      <w:tr w:rsidR="00E80D99" w14:paraId="7B0DB98E" w14:textId="77777777">
        <w:trPr>
          <w:jc w:val="center"/>
        </w:trPr>
        <w:tc>
          <w:tcPr>
            <w:tcW w:w="964" w:type="dxa"/>
            <w:tcMar>
              <w:top w:w="80" w:type="dxa"/>
              <w:left w:w="80" w:type="dxa"/>
              <w:bottom w:w="80" w:type="dxa"/>
              <w:right w:w="80" w:type="dxa"/>
            </w:tcMar>
            <w:vAlign w:val="center"/>
          </w:tcPr>
          <w:p w14:paraId="25FBD4A4" w14:textId="77777777" w:rsidR="00E80D99" w:rsidRDefault="00000000">
            <w:pPr>
              <w:spacing w:after="20"/>
            </w:pPr>
            <w:r>
              <w:t>UC45</w:t>
            </w:r>
          </w:p>
        </w:tc>
        <w:tc>
          <w:tcPr>
            <w:tcW w:w="6520" w:type="dxa"/>
            <w:tcMar>
              <w:top w:w="80" w:type="dxa"/>
              <w:left w:w="80" w:type="dxa"/>
              <w:bottom w:w="80" w:type="dxa"/>
              <w:right w:w="80" w:type="dxa"/>
            </w:tcMar>
            <w:vAlign w:val="center"/>
          </w:tcPr>
          <w:p w14:paraId="4919558B" w14:textId="77777777" w:rsidR="00E80D99" w:rsidRDefault="00000000">
            <w:pPr>
              <w:spacing w:after="20"/>
            </w:pPr>
            <w:r>
              <w:t>Xuất danh sách đơn hàng ra Excel</w:t>
            </w:r>
          </w:p>
        </w:tc>
        <w:tc>
          <w:tcPr>
            <w:tcW w:w="1871" w:type="dxa"/>
            <w:tcMar>
              <w:top w:w="80" w:type="dxa"/>
              <w:left w:w="80" w:type="dxa"/>
              <w:bottom w:w="80" w:type="dxa"/>
              <w:right w:w="80" w:type="dxa"/>
            </w:tcMar>
            <w:vAlign w:val="center"/>
          </w:tcPr>
          <w:p w14:paraId="6BF397A6" w14:textId="77777777" w:rsidR="00E80D99" w:rsidRDefault="00000000">
            <w:pPr>
              <w:spacing w:after="20"/>
            </w:pPr>
            <w:r>
              <w:t>ORDER</w:t>
            </w:r>
          </w:p>
        </w:tc>
      </w:tr>
      <w:tr w:rsidR="00E80D99" w14:paraId="43788C55" w14:textId="77777777">
        <w:trPr>
          <w:jc w:val="center"/>
        </w:trPr>
        <w:tc>
          <w:tcPr>
            <w:tcW w:w="964" w:type="dxa"/>
            <w:tcMar>
              <w:top w:w="80" w:type="dxa"/>
              <w:left w:w="80" w:type="dxa"/>
              <w:bottom w:w="80" w:type="dxa"/>
              <w:right w:w="80" w:type="dxa"/>
            </w:tcMar>
            <w:vAlign w:val="center"/>
          </w:tcPr>
          <w:p w14:paraId="58947F56" w14:textId="77777777" w:rsidR="00E80D99" w:rsidRDefault="00000000">
            <w:pPr>
              <w:spacing w:after="20"/>
            </w:pPr>
            <w:r>
              <w:t>UC46</w:t>
            </w:r>
          </w:p>
        </w:tc>
        <w:tc>
          <w:tcPr>
            <w:tcW w:w="6520" w:type="dxa"/>
            <w:tcMar>
              <w:top w:w="80" w:type="dxa"/>
              <w:left w:w="80" w:type="dxa"/>
              <w:bottom w:w="80" w:type="dxa"/>
              <w:right w:w="80" w:type="dxa"/>
            </w:tcMar>
            <w:vAlign w:val="center"/>
          </w:tcPr>
          <w:p w14:paraId="53E5DEBB" w14:textId="77777777" w:rsidR="00E80D99" w:rsidRDefault="00000000">
            <w:pPr>
              <w:spacing w:after="20"/>
            </w:pPr>
            <w:r>
              <w:t>Tra cứu sổ quỹ giao dịch</w:t>
            </w:r>
          </w:p>
        </w:tc>
        <w:tc>
          <w:tcPr>
            <w:tcW w:w="1871" w:type="dxa"/>
            <w:tcMar>
              <w:top w:w="80" w:type="dxa"/>
              <w:left w:w="80" w:type="dxa"/>
              <w:bottom w:w="80" w:type="dxa"/>
              <w:right w:w="80" w:type="dxa"/>
            </w:tcMar>
            <w:vAlign w:val="center"/>
          </w:tcPr>
          <w:p w14:paraId="349E99A1" w14:textId="77777777" w:rsidR="00E80D99" w:rsidRDefault="00000000">
            <w:pPr>
              <w:spacing w:after="20"/>
            </w:pPr>
            <w:r>
              <w:t>HISTORY</w:t>
            </w:r>
          </w:p>
        </w:tc>
      </w:tr>
      <w:tr w:rsidR="00E80D99" w14:paraId="22CA8E85" w14:textId="77777777">
        <w:trPr>
          <w:jc w:val="center"/>
        </w:trPr>
        <w:tc>
          <w:tcPr>
            <w:tcW w:w="964" w:type="dxa"/>
            <w:tcMar>
              <w:top w:w="80" w:type="dxa"/>
              <w:left w:w="80" w:type="dxa"/>
              <w:bottom w:w="80" w:type="dxa"/>
              <w:right w:w="80" w:type="dxa"/>
            </w:tcMar>
            <w:vAlign w:val="center"/>
          </w:tcPr>
          <w:p w14:paraId="02AC605D" w14:textId="77777777" w:rsidR="00E80D99" w:rsidRDefault="00000000">
            <w:pPr>
              <w:spacing w:after="20"/>
            </w:pPr>
            <w:r>
              <w:t>UC47</w:t>
            </w:r>
          </w:p>
        </w:tc>
        <w:tc>
          <w:tcPr>
            <w:tcW w:w="6520" w:type="dxa"/>
            <w:tcMar>
              <w:top w:w="80" w:type="dxa"/>
              <w:left w:w="80" w:type="dxa"/>
              <w:bottom w:w="80" w:type="dxa"/>
              <w:right w:w="80" w:type="dxa"/>
            </w:tcMar>
            <w:vAlign w:val="center"/>
          </w:tcPr>
          <w:p w14:paraId="29F98E34" w14:textId="77777777" w:rsidR="00E80D99" w:rsidRDefault="00000000">
            <w:pPr>
              <w:spacing w:after="20"/>
            </w:pPr>
            <w:r>
              <w:t>Lọc và tổng hợp thu chi</w:t>
            </w:r>
          </w:p>
        </w:tc>
        <w:tc>
          <w:tcPr>
            <w:tcW w:w="1871" w:type="dxa"/>
            <w:tcMar>
              <w:top w:w="80" w:type="dxa"/>
              <w:left w:w="80" w:type="dxa"/>
              <w:bottom w:w="80" w:type="dxa"/>
              <w:right w:w="80" w:type="dxa"/>
            </w:tcMar>
            <w:vAlign w:val="center"/>
          </w:tcPr>
          <w:p w14:paraId="65D12021" w14:textId="77777777" w:rsidR="00E80D99" w:rsidRDefault="00000000">
            <w:pPr>
              <w:spacing w:after="20"/>
            </w:pPr>
            <w:r>
              <w:t>HISTORY</w:t>
            </w:r>
          </w:p>
        </w:tc>
      </w:tr>
      <w:tr w:rsidR="00E80D99" w14:paraId="3A5E269F" w14:textId="77777777">
        <w:trPr>
          <w:jc w:val="center"/>
        </w:trPr>
        <w:tc>
          <w:tcPr>
            <w:tcW w:w="964" w:type="dxa"/>
            <w:tcMar>
              <w:top w:w="80" w:type="dxa"/>
              <w:left w:w="80" w:type="dxa"/>
              <w:bottom w:w="80" w:type="dxa"/>
              <w:right w:w="80" w:type="dxa"/>
            </w:tcMar>
            <w:vAlign w:val="center"/>
          </w:tcPr>
          <w:p w14:paraId="4FCA59CF" w14:textId="77777777" w:rsidR="00E80D99" w:rsidRDefault="00000000">
            <w:pPr>
              <w:spacing w:after="20"/>
            </w:pPr>
            <w:r>
              <w:t>UC48</w:t>
            </w:r>
          </w:p>
        </w:tc>
        <w:tc>
          <w:tcPr>
            <w:tcW w:w="6520" w:type="dxa"/>
            <w:tcMar>
              <w:top w:w="80" w:type="dxa"/>
              <w:left w:w="80" w:type="dxa"/>
              <w:bottom w:w="80" w:type="dxa"/>
              <w:right w:w="80" w:type="dxa"/>
            </w:tcMar>
            <w:vAlign w:val="center"/>
          </w:tcPr>
          <w:p w14:paraId="20E43DB5" w14:textId="77777777" w:rsidR="00E80D99" w:rsidRDefault="00000000">
            <w:pPr>
              <w:spacing w:after="20"/>
            </w:pPr>
            <w:r>
              <w:t>Xem chứng từ gốc của giao dịch</w:t>
            </w:r>
          </w:p>
        </w:tc>
        <w:tc>
          <w:tcPr>
            <w:tcW w:w="1871" w:type="dxa"/>
            <w:tcMar>
              <w:top w:w="80" w:type="dxa"/>
              <w:left w:w="80" w:type="dxa"/>
              <w:bottom w:w="80" w:type="dxa"/>
              <w:right w:w="80" w:type="dxa"/>
            </w:tcMar>
            <w:vAlign w:val="center"/>
          </w:tcPr>
          <w:p w14:paraId="6F20049E" w14:textId="77777777" w:rsidR="00E80D99" w:rsidRDefault="00000000">
            <w:pPr>
              <w:spacing w:after="20"/>
            </w:pPr>
            <w:r>
              <w:t>HISTORY</w:t>
            </w:r>
          </w:p>
        </w:tc>
      </w:tr>
      <w:tr w:rsidR="00E80D99" w14:paraId="59A3B18D" w14:textId="77777777">
        <w:trPr>
          <w:jc w:val="center"/>
        </w:trPr>
        <w:tc>
          <w:tcPr>
            <w:tcW w:w="964" w:type="dxa"/>
            <w:tcMar>
              <w:top w:w="80" w:type="dxa"/>
              <w:left w:w="80" w:type="dxa"/>
              <w:bottom w:w="80" w:type="dxa"/>
              <w:right w:w="80" w:type="dxa"/>
            </w:tcMar>
            <w:vAlign w:val="center"/>
          </w:tcPr>
          <w:p w14:paraId="48FC7A1A" w14:textId="77777777" w:rsidR="00E80D99" w:rsidRDefault="00000000">
            <w:pPr>
              <w:spacing w:after="20"/>
            </w:pPr>
            <w:r>
              <w:t>UC49</w:t>
            </w:r>
          </w:p>
        </w:tc>
        <w:tc>
          <w:tcPr>
            <w:tcW w:w="6520" w:type="dxa"/>
            <w:tcMar>
              <w:top w:w="80" w:type="dxa"/>
              <w:left w:w="80" w:type="dxa"/>
              <w:bottom w:w="80" w:type="dxa"/>
              <w:right w:w="80" w:type="dxa"/>
            </w:tcMar>
            <w:vAlign w:val="center"/>
          </w:tcPr>
          <w:p w14:paraId="18E51735" w14:textId="77777777" w:rsidR="00E80D99" w:rsidRDefault="00000000">
            <w:pPr>
              <w:spacing w:after="20"/>
            </w:pPr>
            <w:r>
              <w:t>Tra cứu chương trình khuyến mãi</w:t>
            </w:r>
          </w:p>
        </w:tc>
        <w:tc>
          <w:tcPr>
            <w:tcW w:w="1871" w:type="dxa"/>
            <w:tcMar>
              <w:top w:w="80" w:type="dxa"/>
              <w:left w:w="80" w:type="dxa"/>
              <w:bottom w:w="80" w:type="dxa"/>
              <w:right w:w="80" w:type="dxa"/>
            </w:tcMar>
            <w:vAlign w:val="center"/>
          </w:tcPr>
          <w:p w14:paraId="27B804FA" w14:textId="77777777" w:rsidR="00E80D99" w:rsidRDefault="00000000">
            <w:pPr>
              <w:spacing w:after="20"/>
            </w:pPr>
            <w:r>
              <w:t>PROMOTION</w:t>
            </w:r>
          </w:p>
        </w:tc>
      </w:tr>
      <w:tr w:rsidR="00E80D99" w14:paraId="5A971451" w14:textId="77777777">
        <w:trPr>
          <w:jc w:val="center"/>
        </w:trPr>
        <w:tc>
          <w:tcPr>
            <w:tcW w:w="964" w:type="dxa"/>
            <w:tcMar>
              <w:top w:w="80" w:type="dxa"/>
              <w:left w:w="80" w:type="dxa"/>
              <w:bottom w:w="80" w:type="dxa"/>
              <w:right w:w="80" w:type="dxa"/>
            </w:tcMar>
            <w:vAlign w:val="center"/>
          </w:tcPr>
          <w:p w14:paraId="77DF5A0B" w14:textId="77777777" w:rsidR="00E80D99" w:rsidRDefault="00000000">
            <w:pPr>
              <w:spacing w:after="20"/>
            </w:pPr>
            <w:r>
              <w:t>UC50</w:t>
            </w:r>
          </w:p>
        </w:tc>
        <w:tc>
          <w:tcPr>
            <w:tcW w:w="6520" w:type="dxa"/>
            <w:tcMar>
              <w:top w:w="80" w:type="dxa"/>
              <w:left w:w="80" w:type="dxa"/>
              <w:bottom w:w="80" w:type="dxa"/>
              <w:right w:w="80" w:type="dxa"/>
            </w:tcMar>
            <w:vAlign w:val="center"/>
          </w:tcPr>
          <w:p w14:paraId="4E8E4072" w14:textId="77777777" w:rsidR="00E80D99" w:rsidRDefault="00000000">
            <w:pPr>
              <w:spacing w:after="20"/>
            </w:pPr>
            <w:r>
              <w:t>Thêm chương trình khuyến mãi</w:t>
            </w:r>
          </w:p>
        </w:tc>
        <w:tc>
          <w:tcPr>
            <w:tcW w:w="1871" w:type="dxa"/>
            <w:tcMar>
              <w:top w:w="80" w:type="dxa"/>
              <w:left w:w="80" w:type="dxa"/>
              <w:bottom w:w="80" w:type="dxa"/>
              <w:right w:w="80" w:type="dxa"/>
            </w:tcMar>
            <w:vAlign w:val="center"/>
          </w:tcPr>
          <w:p w14:paraId="424B3758" w14:textId="77777777" w:rsidR="00E80D99" w:rsidRDefault="00000000">
            <w:pPr>
              <w:spacing w:after="20"/>
            </w:pPr>
            <w:r>
              <w:t>PROMOTION</w:t>
            </w:r>
          </w:p>
        </w:tc>
      </w:tr>
      <w:tr w:rsidR="00E80D99" w14:paraId="1DFCAA14" w14:textId="77777777">
        <w:trPr>
          <w:jc w:val="center"/>
        </w:trPr>
        <w:tc>
          <w:tcPr>
            <w:tcW w:w="964" w:type="dxa"/>
            <w:tcMar>
              <w:top w:w="80" w:type="dxa"/>
              <w:left w:w="80" w:type="dxa"/>
              <w:bottom w:w="80" w:type="dxa"/>
              <w:right w:w="80" w:type="dxa"/>
            </w:tcMar>
            <w:vAlign w:val="center"/>
          </w:tcPr>
          <w:p w14:paraId="70F35019" w14:textId="77777777" w:rsidR="00E80D99" w:rsidRDefault="00000000">
            <w:pPr>
              <w:spacing w:after="20"/>
            </w:pPr>
            <w:r>
              <w:t>UC51</w:t>
            </w:r>
          </w:p>
        </w:tc>
        <w:tc>
          <w:tcPr>
            <w:tcW w:w="6520" w:type="dxa"/>
            <w:tcMar>
              <w:top w:w="80" w:type="dxa"/>
              <w:left w:w="80" w:type="dxa"/>
              <w:bottom w:w="80" w:type="dxa"/>
              <w:right w:w="80" w:type="dxa"/>
            </w:tcMar>
            <w:vAlign w:val="center"/>
          </w:tcPr>
          <w:p w14:paraId="4154C5C5" w14:textId="77777777" w:rsidR="00E80D99" w:rsidRDefault="00000000">
            <w:pPr>
              <w:spacing w:after="20"/>
            </w:pPr>
            <w:r>
              <w:t>Cập nhật chương trình khuyến mãi</w:t>
            </w:r>
          </w:p>
        </w:tc>
        <w:tc>
          <w:tcPr>
            <w:tcW w:w="1871" w:type="dxa"/>
            <w:tcMar>
              <w:top w:w="80" w:type="dxa"/>
              <w:left w:w="80" w:type="dxa"/>
              <w:bottom w:w="80" w:type="dxa"/>
              <w:right w:w="80" w:type="dxa"/>
            </w:tcMar>
            <w:vAlign w:val="center"/>
          </w:tcPr>
          <w:p w14:paraId="6C33E59D" w14:textId="77777777" w:rsidR="00E80D99" w:rsidRDefault="00000000">
            <w:pPr>
              <w:spacing w:after="20"/>
            </w:pPr>
            <w:r>
              <w:t>PROMOTION</w:t>
            </w:r>
          </w:p>
        </w:tc>
      </w:tr>
      <w:tr w:rsidR="00E80D99" w14:paraId="49C0EEAA" w14:textId="77777777">
        <w:trPr>
          <w:jc w:val="center"/>
        </w:trPr>
        <w:tc>
          <w:tcPr>
            <w:tcW w:w="964" w:type="dxa"/>
            <w:tcMar>
              <w:top w:w="80" w:type="dxa"/>
              <w:left w:w="80" w:type="dxa"/>
              <w:bottom w:w="80" w:type="dxa"/>
              <w:right w:w="80" w:type="dxa"/>
            </w:tcMar>
            <w:vAlign w:val="center"/>
          </w:tcPr>
          <w:p w14:paraId="0115866E" w14:textId="77777777" w:rsidR="00E80D99" w:rsidRDefault="00000000">
            <w:pPr>
              <w:spacing w:after="20"/>
            </w:pPr>
            <w:r>
              <w:t>UC52</w:t>
            </w:r>
          </w:p>
        </w:tc>
        <w:tc>
          <w:tcPr>
            <w:tcW w:w="6520" w:type="dxa"/>
            <w:tcMar>
              <w:top w:w="80" w:type="dxa"/>
              <w:left w:w="80" w:type="dxa"/>
              <w:bottom w:w="80" w:type="dxa"/>
              <w:right w:w="80" w:type="dxa"/>
            </w:tcMar>
            <w:vAlign w:val="center"/>
          </w:tcPr>
          <w:p w14:paraId="31D2D02D" w14:textId="77777777" w:rsidR="00E80D99" w:rsidRDefault="00000000">
            <w:pPr>
              <w:spacing w:after="20"/>
            </w:pPr>
            <w:r>
              <w:t>Xóa chương trình khuyến mãi</w:t>
            </w:r>
          </w:p>
        </w:tc>
        <w:tc>
          <w:tcPr>
            <w:tcW w:w="1871" w:type="dxa"/>
            <w:tcMar>
              <w:top w:w="80" w:type="dxa"/>
              <w:left w:w="80" w:type="dxa"/>
              <w:bottom w:w="80" w:type="dxa"/>
              <w:right w:w="80" w:type="dxa"/>
            </w:tcMar>
            <w:vAlign w:val="center"/>
          </w:tcPr>
          <w:p w14:paraId="7F891A3F" w14:textId="77777777" w:rsidR="00E80D99" w:rsidRDefault="00000000">
            <w:pPr>
              <w:spacing w:after="20"/>
            </w:pPr>
            <w:r>
              <w:t>PROMOTION</w:t>
            </w:r>
          </w:p>
        </w:tc>
      </w:tr>
      <w:tr w:rsidR="00E80D99" w14:paraId="4A441816" w14:textId="77777777">
        <w:trPr>
          <w:jc w:val="center"/>
        </w:trPr>
        <w:tc>
          <w:tcPr>
            <w:tcW w:w="964" w:type="dxa"/>
            <w:tcMar>
              <w:top w:w="80" w:type="dxa"/>
              <w:left w:w="80" w:type="dxa"/>
              <w:bottom w:w="80" w:type="dxa"/>
              <w:right w:w="80" w:type="dxa"/>
            </w:tcMar>
            <w:vAlign w:val="center"/>
          </w:tcPr>
          <w:p w14:paraId="0990D716" w14:textId="77777777" w:rsidR="00E80D99" w:rsidRDefault="00000000">
            <w:pPr>
              <w:spacing w:after="20"/>
            </w:pPr>
            <w:r>
              <w:t>UC53</w:t>
            </w:r>
          </w:p>
        </w:tc>
        <w:tc>
          <w:tcPr>
            <w:tcW w:w="6520" w:type="dxa"/>
            <w:tcMar>
              <w:top w:w="80" w:type="dxa"/>
              <w:left w:w="80" w:type="dxa"/>
              <w:bottom w:w="80" w:type="dxa"/>
              <w:right w:w="80" w:type="dxa"/>
            </w:tcMar>
            <w:vAlign w:val="center"/>
          </w:tcPr>
          <w:p w14:paraId="14982CFA" w14:textId="77777777" w:rsidR="00E80D99" w:rsidRDefault="00000000">
            <w:pPr>
              <w:spacing w:after="20"/>
            </w:pPr>
            <w:r>
              <w:t>Thiết lập sản phẩm khuyến mãi</w:t>
            </w:r>
          </w:p>
        </w:tc>
        <w:tc>
          <w:tcPr>
            <w:tcW w:w="1871" w:type="dxa"/>
            <w:tcMar>
              <w:top w:w="80" w:type="dxa"/>
              <w:left w:w="80" w:type="dxa"/>
              <w:bottom w:w="80" w:type="dxa"/>
              <w:right w:w="80" w:type="dxa"/>
            </w:tcMar>
            <w:vAlign w:val="center"/>
          </w:tcPr>
          <w:p w14:paraId="2D023F53" w14:textId="77777777" w:rsidR="00E80D99" w:rsidRDefault="00000000">
            <w:pPr>
              <w:spacing w:after="20"/>
            </w:pPr>
            <w:r>
              <w:t>PROMOTION</w:t>
            </w:r>
          </w:p>
        </w:tc>
      </w:tr>
      <w:tr w:rsidR="00E80D99" w14:paraId="658C841D" w14:textId="77777777">
        <w:trPr>
          <w:jc w:val="center"/>
        </w:trPr>
        <w:tc>
          <w:tcPr>
            <w:tcW w:w="964" w:type="dxa"/>
            <w:tcMar>
              <w:top w:w="80" w:type="dxa"/>
              <w:left w:w="80" w:type="dxa"/>
              <w:bottom w:w="80" w:type="dxa"/>
              <w:right w:w="80" w:type="dxa"/>
            </w:tcMar>
            <w:vAlign w:val="center"/>
          </w:tcPr>
          <w:p w14:paraId="315CE207" w14:textId="77777777" w:rsidR="00E80D99" w:rsidRDefault="00000000">
            <w:pPr>
              <w:spacing w:after="20"/>
            </w:pPr>
            <w:r>
              <w:t>UC54</w:t>
            </w:r>
          </w:p>
        </w:tc>
        <w:tc>
          <w:tcPr>
            <w:tcW w:w="6520" w:type="dxa"/>
            <w:tcMar>
              <w:top w:w="80" w:type="dxa"/>
              <w:left w:w="80" w:type="dxa"/>
              <w:bottom w:w="80" w:type="dxa"/>
              <w:right w:w="80" w:type="dxa"/>
            </w:tcMar>
            <w:vAlign w:val="center"/>
          </w:tcPr>
          <w:p w14:paraId="5357FECF" w14:textId="77777777" w:rsidR="00E80D99" w:rsidRDefault="00000000">
            <w:pPr>
              <w:spacing w:after="20"/>
            </w:pPr>
            <w:r>
              <w:t>Tra cứu tài khoản đang hoạt động</w:t>
            </w:r>
          </w:p>
        </w:tc>
        <w:tc>
          <w:tcPr>
            <w:tcW w:w="1871" w:type="dxa"/>
            <w:tcMar>
              <w:top w:w="80" w:type="dxa"/>
              <w:left w:w="80" w:type="dxa"/>
              <w:bottom w:w="80" w:type="dxa"/>
              <w:right w:w="80" w:type="dxa"/>
            </w:tcMar>
            <w:vAlign w:val="center"/>
          </w:tcPr>
          <w:p w14:paraId="71D723FD" w14:textId="77777777" w:rsidR="00E80D99" w:rsidRDefault="00000000">
            <w:pPr>
              <w:spacing w:after="20"/>
            </w:pPr>
            <w:r>
              <w:t>ACCOUNT</w:t>
            </w:r>
          </w:p>
        </w:tc>
      </w:tr>
      <w:tr w:rsidR="00E80D99" w14:paraId="01F0EEA7" w14:textId="77777777">
        <w:trPr>
          <w:jc w:val="center"/>
        </w:trPr>
        <w:tc>
          <w:tcPr>
            <w:tcW w:w="964" w:type="dxa"/>
            <w:tcMar>
              <w:top w:w="80" w:type="dxa"/>
              <w:left w:w="80" w:type="dxa"/>
              <w:bottom w:w="80" w:type="dxa"/>
              <w:right w:w="80" w:type="dxa"/>
            </w:tcMar>
            <w:vAlign w:val="center"/>
          </w:tcPr>
          <w:p w14:paraId="5AB53941" w14:textId="77777777" w:rsidR="00E80D99" w:rsidRDefault="00000000">
            <w:pPr>
              <w:spacing w:after="20"/>
            </w:pPr>
            <w:r>
              <w:t>UC55</w:t>
            </w:r>
          </w:p>
        </w:tc>
        <w:tc>
          <w:tcPr>
            <w:tcW w:w="6520" w:type="dxa"/>
            <w:tcMar>
              <w:top w:w="80" w:type="dxa"/>
              <w:left w:w="80" w:type="dxa"/>
              <w:bottom w:w="80" w:type="dxa"/>
              <w:right w:w="80" w:type="dxa"/>
            </w:tcMar>
            <w:vAlign w:val="center"/>
          </w:tcPr>
          <w:p w14:paraId="756261F4" w14:textId="77777777" w:rsidR="00E80D99" w:rsidRDefault="00000000">
            <w:pPr>
              <w:spacing w:after="20"/>
            </w:pPr>
            <w:r>
              <w:t>Cấp tài khoản cho nhân viên</w:t>
            </w:r>
          </w:p>
        </w:tc>
        <w:tc>
          <w:tcPr>
            <w:tcW w:w="1871" w:type="dxa"/>
            <w:tcMar>
              <w:top w:w="80" w:type="dxa"/>
              <w:left w:w="80" w:type="dxa"/>
              <w:bottom w:w="80" w:type="dxa"/>
              <w:right w:w="80" w:type="dxa"/>
            </w:tcMar>
            <w:vAlign w:val="center"/>
          </w:tcPr>
          <w:p w14:paraId="5A54CAB2" w14:textId="77777777" w:rsidR="00E80D99" w:rsidRDefault="00000000">
            <w:pPr>
              <w:spacing w:after="20"/>
            </w:pPr>
            <w:r>
              <w:t>ACCOUNT</w:t>
            </w:r>
          </w:p>
        </w:tc>
      </w:tr>
      <w:tr w:rsidR="00E80D99" w14:paraId="2F257B92" w14:textId="77777777">
        <w:trPr>
          <w:jc w:val="center"/>
        </w:trPr>
        <w:tc>
          <w:tcPr>
            <w:tcW w:w="964" w:type="dxa"/>
            <w:tcMar>
              <w:top w:w="80" w:type="dxa"/>
              <w:left w:w="80" w:type="dxa"/>
              <w:bottom w:w="80" w:type="dxa"/>
              <w:right w:w="80" w:type="dxa"/>
            </w:tcMar>
            <w:vAlign w:val="center"/>
          </w:tcPr>
          <w:p w14:paraId="130023EF" w14:textId="77777777" w:rsidR="00E80D99" w:rsidRDefault="00000000">
            <w:pPr>
              <w:spacing w:after="20"/>
            </w:pPr>
            <w:r>
              <w:t>UC56</w:t>
            </w:r>
          </w:p>
        </w:tc>
        <w:tc>
          <w:tcPr>
            <w:tcW w:w="6520" w:type="dxa"/>
            <w:tcMar>
              <w:top w:w="80" w:type="dxa"/>
              <w:left w:w="80" w:type="dxa"/>
              <w:bottom w:w="80" w:type="dxa"/>
              <w:right w:w="80" w:type="dxa"/>
            </w:tcMar>
            <w:vAlign w:val="center"/>
          </w:tcPr>
          <w:p w14:paraId="076F4233" w14:textId="77777777" w:rsidR="00E80D99" w:rsidRDefault="00000000">
            <w:pPr>
              <w:spacing w:after="20"/>
            </w:pPr>
            <w:r>
              <w:t>Cập nhật tài khoản</w:t>
            </w:r>
          </w:p>
        </w:tc>
        <w:tc>
          <w:tcPr>
            <w:tcW w:w="1871" w:type="dxa"/>
            <w:tcMar>
              <w:top w:w="80" w:type="dxa"/>
              <w:left w:w="80" w:type="dxa"/>
              <w:bottom w:w="80" w:type="dxa"/>
              <w:right w:w="80" w:type="dxa"/>
            </w:tcMar>
            <w:vAlign w:val="center"/>
          </w:tcPr>
          <w:p w14:paraId="524B55C0" w14:textId="77777777" w:rsidR="00E80D99" w:rsidRDefault="00000000">
            <w:pPr>
              <w:spacing w:after="20"/>
            </w:pPr>
            <w:r>
              <w:t>ACCOUNT</w:t>
            </w:r>
          </w:p>
        </w:tc>
      </w:tr>
      <w:tr w:rsidR="00E80D99" w14:paraId="7EF6AD40" w14:textId="77777777">
        <w:trPr>
          <w:jc w:val="center"/>
        </w:trPr>
        <w:tc>
          <w:tcPr>
            <w:tcW w:w="964" w:type="dxa"/>
            <w:tcMar>
              <w:top w:w="80" w:type="dxa"/>
              <w:left w:w="80" w:type="dxa"/>
              <w:bottom w:w="80" w:type="dxa"/>
              <w:right w:w="80" w:type="dxa"/>
            </w:tcMar>
            <w:vAlign w:val="center"/>
          </w:tcPr>
          <w:p w14:paraId="4C025B31" w14:textId="77777777" w:rsidR="00E80D99" w:rsidRDefault="00000000">
            <w:pPr>
              <w:spacing w:after="20"/>
            </w:pPr>
            <w:r>
              <w:t>UC57</w:t>
            </w:r>
          </w:p>
        </w:tc>
        <w:tc>
          <w:tcPr>
            <w:tcW w:w="6520" w:type="dxa"/>
            <w:tcMar>
              <w:top w:w="80" w:type="dxa"/>
              <w:left w:w="80" w:type="dxa"/>
              <w:bottom w:w="80" w:type="dxa"/>
              <w:right w:w="80" w:type="dxa"/>
            </w:tcMar>
            <w:vAlign w:val="center"/>
          </w:tcPr>
          <w:p w14:paraId="117147C3" w14:textId="77777777" w:rsidR="00E80D99" w:rsidRDefault="00000000">
            <w:pPr>
              <w:spacing w:after="20"/>
            </w:pPr>
            <w:r>
              <w:t>Vô hiệu hóa tài khoản</w:t>
            </w:r>
          </w:p>
        </w:tc>
        <w:tc>
          <w:tcPr>
            <w:tcW w:w="1871" w:type="dxa"/>
            <w:tcMar>
              <w:top w:w="80" w:type="dxa"/>
              <w:left w:w="80" w:type="dxa"/>
              <w:bottom w:w="80" w:type="dxa"/>
              <w:right w:w="80" w:type="dxa"/>
            </w:tcMar>
            <w:vAlign w:val="center"/>
          </w:tcPr>
          <w:p w14:paraId="41DAB8F7" w14:textId="77777777" w:rsidR="00E80D99" w:rsidRDefault="00000000">
            <w:pPr>
              <w:spacing w:after="20"/>
            </w:pPr>
            <w:r>
              <w:t>ACCOUNT</w:t>
            </w:r>
          </w:p>
        </w:tc>
      </w:tr>
      <w:tr w:rsidR="00E80D99" w14:paraId="449550D3" w14:textId="77777777">
        <w:trPr>
          <w:jc w:val="center"/>
        </w:trPr>
        <w:tc>
          <w:tcPr>
            <w:tcW w:w="964" w:type="dxa"/>
            <w:tcMar>
              <w:top w:w="80" w:type="dxa"/>
              <w:left w:w="80" w:type="dxa"/>
              <w:bottom w:w="80" w:type="dxa"/>
              <w:right w:w="80" w:type="dxa"/>
            </w:tcMar>
            <w:vAlign w:val="center"/>
          </w:tcPr>
          <w:p w14:paraId="58616211" w14:textId="77777777" w:rsidR="00E80D99" w:rsidRDefault="00000000">
            <w:pPr>
              <w:spacing w:after="20"/>
            </w:pPr>
            <w:r>
              <w:t>UC58</w:t>
            </w:r>
          </w:p>
        </w:tc>
        <w:tc>
          <w:tcPr>
            <w:tcW w:w="6520" w:type="dxa"/>
            <w:tcMar>
              <w:top w:w="80" w:type="dxa"/>
              <w:left w:w="80" w:type="dxa"/>
              <w:bottom w:w="80" w:type="dxa"/>
              <w:right w:w="80" w:type="dxa"/>
            </w:tcMar>
            <w:vAlign w:val="center"/>
          </w:tcPr>
          <w:p w14:paraId="2AFBFCB8" w14:textId="77777777" w:rsidR="00E80D99" w:rsidRDefault="00000000">
            <w:pPr>
              <w:spacing w:after="20"/>
            </w:pPr>
            <w:r>
              <w:t>Tra cứu vai trò</w:t>
            </w:r>
          </w:p>
        </w:tc>
        <w:tc>
          <w:tcPr>
            <w:tcW w:w="1871" w:type="dxa"/>
            <w:tcMar>
              <w:top w:w="80" w:type="dxa"/>
              <w:left w:w="80" w:type="dxa"/>
              <w:bottom w:w="80" w:type="dxa"/>
              <w:right w:w="80" w:type="dxa"/>
            </w:tcMar>
            <w:vAlign w:val="center"/>
          </w:tcPr>
          <w:p w14:paraId="201AF0D1" w14:textId="77777777" w:rsidR="00E80D99" w:rsidRDefault="00000000">
            <w:pPr>
              <w:spacing w:after="20"/>
            </w:pPr>
            <w:r>
              <w:t>PERMISSION</w:t>
            </w:r>
          </w:p>
        </w:tc>
      </w:tr>
      <w:tr w:rsidR="00E80D99" w14:paraId="28F541D8" w14:textId="77777777">
        <w:trPr>
          <w:jc w:val="center"/>
        </w:trPr>
        <w:tc>
          <w:tcPr>
            <w:tcW w:w="964" w:type="dxa"/>
            <w:tcMar>
              <w:top w:w="80" w:type="dxa"/>
              <w:left w:w="80" w:type="dxa"/>
              <w:bottom w:w="80" w:type="dxa"/>
              <w:right w:w="80" w:type="dxa"/>
            </w:tcMar>
            <w:vAlign w:val="center"/>
          </w:tcPr>
          <w:p w14:paraId="2F4A92C2" w14:textId="77777777" w:rsidR="00E80D99" w:rsidRDefault="00000000">
            <w:pPr>
              <w:spacing w:after="20"/>
            </w:pPr>
            <w:r>
              <w:t>UC59</w:t>
            </w:r>
          </w:p>
        </w:tc>
        <w:tc>
          <w:tcPr>
            <w:tcW w:w="6520" w:type="dxa"/>
            <w:tcMar>
              <w:top w:w="80" w:type="dxa"/>
              <w:left w:w="80" w:type="dxa"/>
              <w:bottom w:w="80" w:type="dxa"/>
              <w:right w:w="80" w:type="dxa"/>
            </w:tcMar>
            <w:vAlign w:val="center"/>
          </w:tcPr>
          <w:p w14:paraId="5AECE9BA" w14:textId="77777777" w:rsidR="00E80D99" w:rsidRDefault="00000000">
            <w:pPr>
              <w:spacing w:after="20"/>
            </w:pPr>
            <w:r>
              <w:t>Thiết lập ma trận phân quyền</w:t>
            </w:r>
          </w:p>
        </w:tc>
        <w:tc>
          <w:tcPr>
            <w:tcW w:w="1871" w:type="dxa"/>
            <w:tcMar>
              <w:top w:w="80" w:type="dxa"/>
              <w:left w:w="80" w:type="dxa"/>
              <w:bottom w:w="80" w:type="dxa"/>
              <w:right w:w="80" w:type="dxa"/>
            </w:tcMar>
            <w:vAlign w:val="center"/>
          </w:tcPr>
          <w:p w14:paraId="4DCF68D3" w14:textId="77777777" w:rsidR="00E80D99" w:rsidRDefault="00000000">
            <w:pPr>
              <w:spacing w:after="20"/>
            </w:pPr>
            <w:r>
              <w:t>PERMISSION</w:t>
            </w:r>
          </w:p>
        </w:tc>
      </w:tr>
      <w:tr w:rsidR="00E80D99" w14:paraId="538FCC35" w14:textId="77777777">
        <w:trPr>
          <w:jc w:val="center"/>
        </w:trPr>
        <w:tc>
          <w:tcPr>
            <w:tcW w:w="964" w:type="dxa"/>
            <w:tcMar>
              <w:top w:w="80" w:type="dxa"/>
              <w:left w:w="80" w:type="dxa"/>
              <w:bottom w:w="80" w:type="dxa"/>
              <w:right w:w="80" w:type="dxa"/>
            </w:tcMar>
            <w:vAlign w:val="center"/>
          </w:tcPr>
          <w:p w14:paraId="63EBB11E" w14:textId="77777777" w:rsidR="00E80D99" w:rsidRDefault="00000000">
            <w:pPr>
              <w:spacing w:after="20"/>
            </w:pPr>
            <w:r>
              <w:t>UC60</w:t>
            </w:r>
          </w:p>
        </w:tc>
        <w:tc>
          <w:tcPr>
            <w:tcW w:w="6520" w:type="dxa"/>
            <w:tcMar>
              <w:top w:w="80" w:type="dxa"/>
              <w:left w:w="80" w:type="dxa"/>
              <w:bottom w:w="80" w:type="dxa"/>
              <w:right w:w="80" w:type="dxa"/>
            </w:tcMar>
            <w:vAlign w:val="center"/>
          </w:tcPr>
          <w:p w14:paraId="63F6A7D5" w14:textId="77777777" w:rsidR="00E80D99" w:rsidRDefault="00000000">
            <w:pPr>
              <w:spacing w:after="20"/>
            </w:pPr>
            <w:r>
              <w:t>Thống kê bán hàng và thanh toán</w:t>
            </w:r>
          </w:p>
        </w:tc>
        <w:tc>
          <w:tcPr>
            <w:tcW w:w="1871" w:type="dxa"/>
            <w:tcMar>
              <w:top w:w="80" w:type="dxa"/>
              <w:left w:w="80" w:type="dxa"/>
              <w:bottom w:w="80" w:type="dxa"/>
              <w:right w:w="80" w:type="dxa"/>
            </w:tcMar>
            <w:vAlign w:val="center"/>
          </w:tcPr>
          <w:p w14:paraId="089191B7" w14:textId="77777777" w:rsidR="00E80D99" w:rsidRDefault="00000000">
            <w:pPr>
              <w:spacing w:after="20"/>
            </w:pPr>
            <w:r>
              <w:t>REPORT</w:t>
            </w:r>
          </w:p>
        </w:tc>
      </w:tr>
      <w:tr w:rsidR="00E80D99" w14:paraId="0308CC08" w14:textId="77777777">
        <w:trPr>
          <w:jc w:val="center"/>
        </w:trPr>
        <w:tc>
          <w:tcPr>
            <w:tcW w:w="964" w:type="dxa"/>
            <w:tcMar>
              <w:top w:w="80" w:type="dxa"/>
              <w:left w:w="80" w:type="dxa"/>
              <w:bottom w:w="80" w:type="dxa"/>
              <w:right w:w="80" w:type="dxa"/>
            </w:tcMar>
            <w:vAlign w:val="center"/>
          </w:tcPr>
          <w:p w14:paraId="4E99E5F8" w14:textId="77777777" w:rsidR="00E80D99" w:rsidRDefault="00000000">
            <w:pPr>
              <w:spacing w:after="20"/>
            </w:pPr>
            <w:r>
              <w:t>UC61</w:t>
            </w:r>
          </w:p>
        </w:tc>
        <w:tc>
          <w:tcPr>
            <w:tcW w:w="6520" w:type="dxa"/>
            <w:tcMar>
              <w:top w:w="80" w:type="dxa"/>
              <w:left w:w="80" w:type="dxa"/>
              <w:bottom w:w="80" w:type="dxa"/>
              <w:right w:w="80" w:type="dxa"/>
            </w:tcMar>
            <w:vAlign w:val="center"/>
          </w:tcPr>
          <w:p w14:paraId="01183756" w14:textId="77777777" w:rsidR="00E80D99" w:rsidRDefault="00000000">
            <w:pPr>
              <w:spacing w:after="20"/>
            </w:pPr>
            <w:r>
              <w:t>Thống kê nhập hàng</w:t>
            </w:r>
          </w:p>
        </w:tc>
        <w:tc>
          <w:tcPr>
            <w:tcW w:w="1871" w:type="dxa"/>
            <w:tcMar>
              <w:top w:w="80" w:type="dxa"/>
              <w:left w:w="80" w:type="dxa"/>
              <w:bottom w:w="80" w:type="dxa"/>
              <w:right w:w="80" w:type="dxa"/>
            </w:tcMar>
            <w:vAlign w:val="center"/>
          </w:tcPr>
          <w:p w14:paraId="190F825C" w14:textId="77777777" w:rsidR="00E80D99" w:rsidRDefault="00000000">
            <w:pPr>
              <w:spacing w:after="20"/>
            </w:pPr>
            <w:r>
              <w:t>REPORT</w:t>
            </w:r>
          </w:p>
        </w:tc>
      </w:tr>
      <w:tr w:rsidR="00E80D99" w14:paraId="06A99BFB" w14:textId="77777777">
        <w:trPr>
          <w:jc w:val="center"/>
        </w:trPr>
        <w:tc>
          <w:tcPr>
            <w:tcW w:w="964" w:type="dxa"/>
            <w:tcMar>
              <w:top w:w="80" w:type="dxa"/>
              <w:left w:w="80" w:type="dxa"/>
              <w:bottom w:w="80" w:type="dxa"/>
              <w:right w:w="80" w:type="dxa"/>
            </w:tcMar>
            <w:vAlign w:val="center"/>
          </w:tcPr>
          <w:p w14:paraId="03880E43" w14:textId="77777777" w:rsidR="00E80D99" w:rsidRDefault="00000000">
            <w:pPr>
              <w:spacing w:after="20"/>
            </w:pPr>
            <w:r>
              <w:t>UC62</w:t>
            </w:r>
          </w:p>
        </w:tc>
        <w:tc>
          <w:tcPr>
            <w:tcW w:w="6520" w:type="dxa"/>
            <w:tcMar>
              <w:top w:w="80" w:type="dxa"/>
              <w:left w:w="80" w:type="dxa"/>
              <w:bottom w:w="80" w:type="dxa"/>
              <w:right w:w="80" w:type="dxa"/>
            </w:tcMar>
            <w:vAlign w:val="center"/>
          </w:tcPr>
          <w:p w14:paraId="1597D6C8" w14:textId="77777777" w:rsidR="00E80D99" w:rsidRDefault="00000000">
            <w:pPr>
              <w:spacing w:after="20"/>
            </w:pPr>
            <w:r>
              <w:t>Xuất báo cáo thống kê</w:t>
            </w:r>
          </w:p>
        </w:tc>
        <w:tc>
          <w:tcPr>
            <w:tcW w:w="1871" w:type="dxa"/>
            <w:tcMar>
              <w:top w:w="80" w:type="dxa"/>
              <w:left w:w="80" w:type="dxa"/>
              <w:bottom w:w="80" w:type="dxa"/>
              <w:right w:w="80" w:type="dxa"/>
            </w:tcMar>
            <w:vAlign w:val="center"/>
          </w:tcPr>
          <w:p w14:paraId="7D176C7B" w14:textId="77777777" w:rsidR="00E80D99" w:rsidRDefault="00000000">
            <w:pPr>
              <w:spacing w:after="20"/>
            </w:pPr>
            <w:r>
              <w:t>REPORT</w:t>
            </w:r>
          </w:p>
        </w:tc>
      </w:tr>
      <w:tr w:rsidR="00E80D99" w14:paraId="4372BC98" w14:textId="77777777">
        <w:trPr>
          <w:jc w:val="center"/>
        </w:trPr>
        <w:tc>
          <w:tcPr>
            <w:tcW w:w="964" w:type="dxa"/>
            <w:tcMar>
              <w:top w:w="80" w:type="dxa"/>
              <w:left w:w="80" w:type="dxa"/>
              <w:bottom w:w="80" w:type="dxa"/>
              <w:right w:w="80" w:type="dxa"/>
            </w:tcMar>
            <w:vAlign w:val="center"/>
          </w:tcPr>
          <w:p w14:paraId="33D191E0" w14:textId="77777777" w:rsidR="00E80D99" w:rsidRDefault="00000000">
            <w:pPr>
              <w:spacing w:after="20"/>
            </w:pPr>
            <w:r>
              <w:t>UC63</w:t>
            </w:r>
          </w:p>
        </w:tc>
        <w:tc>
          <w:tcPr>
            <w:tcW w:w="6520" w:type="dxa"/>
            <w:tcMar>
              <w:top w:w="80" w:type="dxa"/>
              <w:left w:w="80" w:type="dxa"/>
              <w:bottom w:w="80" w:type="dxa"/>
              <w:right w:w="80" w:type="dxa"/>
            </w:tcMar>
            <w:vAlign w:val="center"/>
          </w:tcPr>
          <w:p w14:paraId="09D5FFDE" w14:textId="77777777" w:rsidR="00E80D99" w:rsidRDefault="00000000">
            <w:pPr>
              <w:spacing w:after="20"/>
            </w:pPr>
            <w:r>
              <w:t>Chỉnh sửa phiếu nhập chờ</w:t>
            </w:r>
          </w:p>
        </w:tc>
        <w:tc>
          <w:tcPr>
            <w:tcW w:w="1871" w:type="dxa"/>
            <w:tcMar>
              <w:top w:w="80" w:type="dxa"/>
              <w:left w:w="80" w:type="dxa"/>
              <w:bottom w:w="80" w:type="dxa"/>
              <w:right w:w="80" w:type="dxa"/>
            </w:tcMar>
            <w:vAlign w:val="center"/>
          </w:tcPr>
          <w:p w14:paraId="71C591AE" w14:textId="77777777" w:rsidR="00E80D99" w:rsidRDefault="00000000">
            <w:pPr>
              <w:spacing w:after="20"/>
            </w:pPr>
            <w:r>
              <w:t>RECEIPT</w:t>
            </w:r>
          </w:p>
        </w:tc>
      </w:tr>
      <w:tr w:rsidR="00E80D99" w14:paraId="3CA3236B" w14:textId="77777777">
        <w:trPr>
          <w:jc w:val="center"/>
        </w:trPr>
        <w:tc>
          <w:tcPr>
            <w:tcW w:w="964" w:type="dxa"/>
            <w:tcMar>
              <w:top w:w="80" w:type="dxa"/>
              <w:left w:w="80" w:type="dxa"/>
              <w:bottom w:w="80" w:type="dxa"/>
              <w:right w:w="80" w:type="dxa"/>
            </w:tcMar>
            <w:vAlign w:val="center"/>
          </w:tcPr>
          <w:p w14:paraId="23B9DAC7" w14:textId="77777777" w:rsidR="00E80D99" w:rsidRDefault="00000000">
            <w:pPr>
              <w:spacing w:after="20"/>
            </w:pPr>
            <w:r>
              <w:t>UC64</w:t>
            </w:r>
          </w:p>
        </w:tc>
        <w:tc>
          <w:tcPr>
            <w:tcW w:w="6520" w:type="dxa"/>
            <w:tcMar>
              <w:top w:w="80" w:type="dxa"/>
              <w:left w:w="80" w:type="dxa"/>
              <w:bottom w:w="80" w:type="dxa"/>
              <w:right w:w="80" w:type="dxa"/>
            </w:tcMar>
            <w:vAlign w:val="center"/>
          </w:tcPr>
          <w:p w14:paraId="2C0AC9AE" w14:textId="77777777" w:rsidR="00E80D99" w:rsidRDefault="00000000">
            <w:pPr>
              <w:spacing w:after="20"/>
            </w:pPr>
            <w:r>
              <w:t>Hoàn thành phiếu nhập</w:t>
            </w:r>
          </w:p>
        </w:tc>
        <w:tc>
          <w:tcPr>
            <w:tcW w:w="1871" w:type="dxa"/>
            <w:tcMar>
              <w:top w:w="80" w:type="dxa"/>
              <w:left w:w="80" w:type="dxa"/>
              <w:bottom w:w="80" w:type="dxa"/>
              <w:right w:w="80" w:type="dxa"/>
            </w:tcMar>
            <w:vAlign w:val="center"/>
          </w:tcPr>
          <w:p w14:paraId="34E7D355" w14:textId="77777777" w:rsidR="00E80D99" w:rsidRDefault="00000000">
            <w:pPr>
              <w:spacing w:after="20"/>
            </w:pPr>
            <w:r>
              <w:t>RECEIPT</w:t>
            </w:r>
          </w:p>
        </w:tc>
      </w:tr>
      <w:tr w:rsidR="00E80D99" w14:paraId="0BE76F67" w14:textId="77777777">
        <w:trPr>
          <w:jc w:val="center"/>
        </w:trPr>
        <w:tc>
          <w:tcPr>
            <w:tcW w:w="964" w:type="dxa"/>
            <w:tcMar>
              <w:top w:w="80" w:type="dxa"/>
              <w:left w:w="80" w:type="dxa"/>
              <w:bottom w:w="80" w:type="dxa"/>
              <w:right w:w="80" w:type="dxa"/>
            </w:tcMar>
            <w:vAlign w:val="center"/>
          </w:tcPr>
          <w:p w14:paraId="59929AE8" w14:textId="77777777" w:rsidR="00E80D99" w:rsidRDefault="00000000">
            <w:pPr>
              <w:spacing w:after="20"/>
            </w:pPr>
            <w:r>
              <w:t>UC65</w:t>
            </w:r>
          </w:p>
        </w:tc>
        <w:tc>
          <w:tcPr>
            <w:tcW w:w="6520" w:type="dxa"/>
            <w:tcMar>
              <w:top w:w="80" w:type="dxa"/>
              <w:left w:w="80" w:type="dxa"/>
              <w:bottom w:w="80" w:type="dxa"/>
              <w:right w:w="80" w:type="dxa"/>
            </w:tcMar>
            <w:vAlign w:val="center"/>
          </w:tcPr>
          <w:p w14:paraId="684DAAB8" w14:textId="77777777" w:rsidR="00E80D99" w:rsidRDefault="00000000">
            <w:pPr>
              <w:spacing w:after="20"/>
            </w:pPr>
            <w:r>
              <w:t>Xuất phiếu nhập ra PDF</w:t>
            </w:r>
          </w:p>
        </w:tc>
        <w:tc>
          <w:tcPr>
            <w:tcW w:w="1871" w:type="dxa"/>
            <w:tcMar>
              <w:top w:w="80" w:type="dxa"/>
              <w:left w:w="80" w:type="dxa"/>
              <w:bottom w:w="80" w:type="dxa"/>
              <w:right w:w="80" w:type="dxa"/>
            </w:tcMar>
            <w:vAlign w:val="center"/>
          </w:tcPr>
          <w:p w14:paraId="069B3907" w14:textId="77777777" w:rsidR="00E80D99" w:rsidRDefault="00000000">
            <w:pPr>
              <w:spacing w:after="20"/>
            </w:pPr>
            <w:r>
              <w:t>RECEIPT</w:t>
            </w:r>
          </w:p>
        </w:tc>
      </w:tr>
      <w:tr w:rsidR="00E80D99" w14:paraId="2260C21B" w14:textId="77777777">
        <w:trPr>
          <w:jc w:val="center"/>
        </w:trPr>
        <w:tc>
          <w:tcPr>
            <w:tcW w:w="964" w:type="dxa"/>
            <w:tcMar>
              <w:top w:w="80" w:type="dxa"/>
              <w:left w:w="80" w:type="dxa"/>
              <w:bottom w:w="80" w:type="dxa"/>
              <w:right w:w="80" w:type="dxa"/>
            </w:tcMar>
            <w:vAlign w:val="center"/>
          </w:tcPr>
          <w:p w14:paraId="48A97C30" w14:textId="77777777" w:rsidR="00E80D99" w:rsidRDefault="00000000">
            <w:pPr>
              <w:spacing w:after="20"/>
            </w:pPr>
            <w:r>
              <w:t>UC66</w:t>
            </w:r>
          </w:p>
        </w:tc>
        <w:tc>
          <w:tcPr>
            <w:tcW w:w="6520" w:type="dxa"/>
            <w:tcMar>
              <w:top w:w="80" w:type="dxa"/>
              <w:left w:w="80" w:type="dxa"/>
              <w:bottom w:w="80" w:type="dxa"/>
              <w:right w:w="80" w:type="dxa"/>
            </w:tcMar>
            <w:vAlign w:val="center"/>
          </w:tcPr>
          <w:p w14:paraId="290E1900" w14:textId="77777777" w:rsidR="00E80D99" w:rsidRDefault="00000000">
            <w:pPr>
              <w:spacing w:after="20"/>
            </w:pPr>
            <w:r>
              <w:t>Xem chi tiết phiếu bảo hành</w:t>
            </w:r>
          </w:p>
        </w:tc>
        <w:tc>
          <w:tcPr>
            <w:tcW w:w="1871" w:type="dxa"/>
            <w:tcMar>
              <w:top w:w="80" w:type="dxa"/>
              <w:left w:w="80" w:type="dxa"/>
              <w:bottom w:w="80" w:type="dxa"/>
              <w:right w:w="80" w:type="dxa"/>
            </w:tcMar>
            <w:vAlign w:val="center"/>
          </w:tcPr>
          <w:p w14:paraId="1CE1ED7E" w14:textId="77777777" w:rsidR="00E80D99" w:rsidRDefault="00000000">
            <w:pPr>
              <w:spacing w:after="20"/>
            </w:pPr>
            <w:r>
              <w:t>WARRANTY</w:t>
            </w:r>
          </w:p>
        </w:tc>
      </w:tr>
      <w:tr w:rsidR="00E80D99" w14:paraId="5BE30179" w14:textId="77777777">
        <w:trPr>
          <w:jc w:val="center"/>
        </w:trPr>
        <w:tc>
          <w:tcPr>
            <w:tcW w:w="964" w:type="dxa"/>
            <w:tcMar>
              <w:top w:w="80" w:type="dxa"/>
              <w:left w:w="80" w:type="dxa"/>
              <w:bottom w:w="80" w:type="dxa"/>
              <w:right w:w="80" w:type="dxa"/>
            </w:tcMar>
            <w:vAlign w:val="center"/>
          </w:tcPr>
          <w:p w14:paraId="75035CA6" w14:textId="77777777" w:rsidR="00E80D99" w:rsidRDefault="00000000">
            <w:pPr>
              <w:spacing w:after="20"/>
            </w:pPr>
            <w:r>
              <w:t>UC67</w:t>
            </w:r>
          </w:p>
        </w:tc>
        <w:tc>
          <w:tcPr>
            <w:tcW w:w="6520" w:type="dxa"/>
            <w:tcMar>
              <w:top w:w="80" w:type="dxa"/>
              <w:left w:w="80" w:type="dxa"/>
              <w:bottom w:w="80" w:type="dxa"/>
              <w:right w:w="80" w:type="dxa"/>
            </w:tcMar>
            <w:vAlign w:val="center"/>
          </w:tcPr>
          <w:p w14:paraId="1D063A27" w14:textId="77777777" w:rsidR="00E80D99" w:rsidRDefault="00000000">
            <w:pPr>
              <w:spacing w:after="20"/>
            </w:pPr>
            <w:r>
              <w:t>Xuất phiếu bảo hành ra PDF</w:t>
            </w:r>
          </w:p>
        </w:tc>
        <w:tc>
          <w:tcPr>
            <w:tcW w:w="1871" w:type="dxa"/>
            <w:tcMar>
              <w:top w:w="80" w:type="dxa"/>
              <w:left w:w="80" w:type="dxa"/>
              <w:bottom w:w="80" w:type="dxa"/>
              <w:right w:w="80" w:type="dxa"/>
            </w:tcMar>
            <w:vAlign w:val="center"/>
          </w:tcPr>
          <w:p w14:paraId="12F1A8BC" w14:textId="77777777" w:rsidR="00E80D99" w:rsidRDefault="00000000">
            <w:pPr>
              <w:spacing w:after="20"/>
            </w:pPr>
            <w:r>
              <w:t>WARRANTY</w:t>
            </w:r>
          </w:p>
        </w:tc>
      </w:tr>
      <w:tr w:rsidR="00E80D99" w14:paraId="3D14C0EA" w14:textId="77777777">
        <w:trPr>
          <w:jc w:val="center"/>
        </w:trPr>
        <w:tc>
          <w:tcPr>
            <w:tcW w:w="964" w:type="dxa"/>
            <w:tcMar>
              <w:top w:w="80" w:type="dxa"/>
              <w:left w:w="80" w:type="dxa"/>
              <w:bottom w:w="80" w:type="dxa"/>
              <w:right w:w="80" w:type="dxa"/>
            </w:tcMar>
            <w:vAlign w:val="center"/>
          </w:tcPr>
          <w:p w14:paraId="2EBC5C3E" w14:textId="77777777" w:rsidR="00E80D99" w:rsidRDefault="00000000">
            <w:pPr>
              <w:spacing w:after="20"/>
            </w:pPr>
            <w:r>
              <w:t>UC68</w:t>
            </w:r>
          </w:p>
        </w:tc>
        <w:tc>
          <w:tcPr>
            <w:tcW w:w="6520" w:type="dxa"/>
            <w:tcMar>
              <w:top w:w="80" w:type="dxa"/>
              <w:left w:w="80" w:type="dxa"/>
              <w:bottom w:w="80" w:type="dxa"/>
              <w:right w:w="80" w:type="dxa"/>
            </w:tcMar>
            <w:vAlign w:val="center"/>
          </w:tcPr>
          <w:p w14:paraId="0B2B95D6" w14:textId="77777777" w:rsidR="00E80D99" w:rsidRDefault="00000000">
            <w:pPr>
              <w:spacing w:after="20"/>
            </w:pPr>
            <w:r>
              <w:t>Quản lý ảnh sản phẩm</w:t>
            </w:r>
          </w:p>
        </w:tc>
        <w:tc>
          <w:tcPr>
            <w:tcW w:w="1871" w:type="dxa"/>
            <w:tcMar>
              <w:top w:w="80" w:type="dxa"/>
              <w:left w:w="80" w:type="dxa"/>
              <w:bottom w:w="80" w:type="dxa"/>
              <w:right w:w="80" w:type="dxa"/>
            </w:tcMar>
            <w:vAlign w:val="center"/>
          </w:tcPr>
          <w:p w14:paraId="221FE805" w14:textId="77777777" w:rsidR="00E80D99" w:rsidRDefault="00000000">
            <w:pPr>
              <w:spacing w:after="20"/>
            </w:pPr>
            <w:r>
              <w:t>STORE</w:t>
            </w:r>
          </w:p>
        </w:tc>
      </w:tr>
      <w:tr w:rsidR="00E80D99" w14:paraId="5D9B7C9A" w14:textId="77777777">
        <w:trPr>
          <w:jc w:val="center"/>
        </w:trPr>
        <w:tc>
          <w:tcPr>
            <w:tcW w:w="964" w:type="dxa"/>
            <w:tcMar>
              <w:top w:w="80" w:type="dxa"/>
              <w:left w:w="80" w:type="dxa"/>
              <w:bottom w:w="80" w:type="dxa"/>
              <w:right w:w="80" w:type="dxa"/>
            </w:tcMar>
            <w:vAlign w:val="center"/>
          </w:tcPr>
          <w:p w14:paraId="60399438" w14:textId="77777777" w:rsidR="00E80D99" w:rsidRDefault="00000000">
            <w:pPr>
              <w:spacing w:after="20"/>
            </w:pPr>
            <w:r>
              <w:t>UC69</w:t>
            </w:r>
          </w:p>
        </w:tc>
        <w:tc>
          <w:tcPr>
            <w:tcW w:w="6520" w:type="dxa"/>
            <w:tcMar>
              <w:top w:w="80" w:type="dxa"/>
              <w:left w:w="80" w:type="dxa"/>
              <w:bottom w:w="80" w:type="dxa"/>
              <w:right w:w="80" w:type="dxa"/>
            </w:tcMar>
            <w:vAlign w:val="center"/>
          </w:tcPr>
          <w:p w14:paraId="1BF7FF90" w14:textId="77777777" w:rsidR="00E80D99" w:rsidRDefault="00000000">
            <w:pPr>
              <w:spacing w:after="20"/>
            </w:pPr>
            <w:r>
              <w:t>Tạo template sản phẩm</w:t>
            </w:r>
          </w:p>
        </w:tc>
        <w:tc>
          <w:tcPr>
            <w:tcW w:w="1871" w:type="dxa"/>
            <w:tcMar>
              <w:top w:w="80" w:type="dxa"/>
              <w:left w:w="80" w:type="dxa"/>
              <w:bottom w:w="80" w:type="dxa"/>
              <w:right w:w="80" w:type="dxa"/>
            </w:tcMar>
            <w:vAlign w:val="center"/>
          </w:tcPr>
          <w:p w14:paraId="1413FB47" w14:textId="77777777" w:rsidR="00E80D99" w:rsidRDefault="00000000">
            <w:pPr>
              <w:spacing w:after="20"/>
            </w:pPr>
            <w:r>
              <w:t>STORE</w:t>
            </w:r>
          </w:p>
        </w:tc>
      </w:tr>
      <w:tr w:rsidR="00E80D99" w14:paraId="2B66296E" w14:textId="77777777">
        <w:trPr>
          <w:jc w:val="center"/>
        </w:trPr>
        <w:tc>
          <w:tcPr>
            <w:tcW w:w="964" w:type="dxa"/>
            <w:tcMar>
              <w:top w:w="80" w:type="dxa"/>
              <w:left w:w="80" w:type="dxa"/>
              <w:bottom w:w="80" w:type="dxa"/>
              <w:right w:w="80" w:type="dxa"/>
            </w:tcMar>
            <w:vAlign w:val="center"/>
          </w:tcPr>
          <w:p w14:paraId="3108076C" w14:textId="77777777" w:rsidR="00E80D99" w:rsidRDefault="00000000">
            <w:pPr>
              <w:spacing w:after="20"/>
            </w:pPr>
            <w:r>
              <w:t>UC70</w:t>
            </w:r>
          </w:p>
        </w:tc>
        <w:tc>
          <w:tcPr>
            <w:tcW w:w="6520" w:type="dxa"/>
            <w:tcMar>
              <w:top w:w="80" w:type="dxa"/>
              <w:left w:w="80" w:type="dxa"/>
              <w:bottom w:w="80" w:type="dxa"/>
              <w:right w:w="80" w:type="dxa"/>
            </w:tcMar>
            <w:vAlign w:val="center"/>
          </w:tcPr>
          <w:p w14:paraId="1C118E28" w14:textId="77777777" w:rsidR="00E80D99" w:rsidRDefault="00000000">
            <w:pPr>
              <w:spacing w:after="20"/>
            </w:pPr>
            <w:r>
              <w:t>Tạo template phiếu nhập</w:t>
            </w:r>
          </w:p>
        </w:tc>
        <w:tc>
          <w:tcPr>
            <w:tcW w:w="1871" w:type="dxa"/>
            <w:tcMar>
              <w:top w:w="80" w:type="dxa"/>
              <w:left w:w="80" w:type="dxa"/>
              <w:bottom w:w="80" w:type="dxa"/>
              <w:right w:w="80" w:type="dxa"/>
            </w:tcMar>
            <w:vAlign w:val="center"/>
          </w:tcPr>
          <w:p w14:paraId="688758CA" w14:textId="77777777" w:rsidR="00E80D99" w:rsidRDefault="00000000">
            <w:pPr>
              <w:spacing w:after="20"/>
            </w:pPr>
            <w:r>
              <w:t>RECEIPT</w:t>
            </w:r>
          </w:p>
        </w:tc>
      </w:tr>
      <w:tr w:rsidR="00E80D99" w14:paraId="4851A1E6" w14:textId="77777777">
        <w:trPr>
          <w:jc w:val="center"/>
        </w:trPr>
        <w:tc>
          <w:tcPr>
            <w:tcW w:w="964" w:type="dxa"/>
            <w:tcMar>
              <w:top w:w="80" w:type="dxa"/>
              <w:left w:w="80" w:type="dxa"/>
              <w:bottom w:w="80" w:type="dxa"/>
              <w:right w:w="80" w:type="dxa"/>
            </w:tcMar>
            <w:vAlign w:val="center"/>
          </w:tcPr>
          <w:p w14:paraId="095037F5" w14:textId="77777777" w:rsidR="00E80D99" w:rsidRDefault="00000000">
            <w:pPr>
              <w:spacing w:after="20"/>
            </w:pPr>
            <w:r>
              <w:t>UC71</w:t>
            </w:r>
          </w:p>
        </w:tc>
        <w:tc>
          <w:tcPr>
            <w:tcW w:w="6520" w:type="dxa"/>
            <w:tcMar>
              <w:top w:w="80" w:type="dxa"/>
              <w:left w:w="80" w:type="dxa"/>
              <w:bottom w:w="80" w:type="dxa"/>
              <w:right w:w="80" w:type="dxa"/>
            </w:tcMar>
            <w:vAlign w:val="center"/>
          </w:tcPr>
          <w:p w14:paraId="657F610F" w14:textId="77777777" w:rsidR="00E80D99" w:rsidRDefault="00000000">
            <w:pPr>
              <w:spacing w:after="20"/>
            </w:pPr>
            <w:r>
              <w:t>Bật hoặc tắt sản phẩm</w:t>
            </w:r>
          </w:p>
        </w:tc>
        <w:tc>
          <w:tcPr>
            <w:tcW w:w="1871" w:type="dxa"/>
            <w:tcMar>
              <w:top w:w="80" w:type="dxa"/>
              <w:left w:w="80" w:type="dxa"/>
              <w:bottom w:w="80" w:type="dxa"/>
              <w:right w:w="80" w:type="dxa"/>
            </w:tcMar>
            <w:vAlign w:val="center"/>
          </w:tcPr>
          <w:p w14:paraId="62BB58FC" w14:textId="77777777" w:rsidR="00E80D99" w:rsidRDefault="00000000">
            <w:pPr>
              <w:spacing w:after="20"/>
            </w:pPr>
            <w:r>
              <w:t>STORE</w:t>
            </w:r>
          </w:p>
        </w:tc>
      </w:tr>
      <w:tr w:rsidR="00E80D99" w14:paraId="76D69824" w14:textId="77777777">
        <w:trPr>
          <w:jc w:val="center"/>
        </w:trPr>
        <w:tc>
          <w:tcPr>
            <w:tcW w:w="964" w:type="dxa"/>
            <w:tcMar>
              <w:top w:w="80" w:type="dxa"/>
              <w:left w:w="80" w:type="dxa"/>
              <w:bottom w:w="80" w:type="dxa"/>
              <w:right w:w="80" w:type="dxa"/>
            </w:tcMar>
            <w:vAlign w:val="center"/>
          </w:tcPr>
          <w:p w14:paraId="7EBCD309" w14:textId="77777777" w:rsidR="00E80D99" w:rsidRDefault="00000000">
            <w:pPr>
              <w:spacing w:after="20"/>
            </w:pPr>
            <w:r>
              <w:t>UC72</w:t>
            </w:r>
          </w:p>
        </w:tc>
        <w:tc>
          <w:tcPr>
            <w:tcW w:w="6520" w:type="dxa"/>
            <w:tcMar>
              <w:top w:w="80" w:type="dxa"/>
              <w:left w:w="80" w:type="dxa"/>
              <w:bottom w:w="80" w:type="dxa"/>
              <w:right w:w="80" w:type="dxa"/>
            </w:tcMar>
            <w:vAlign w:val="center"/>
          </w:tcPr>
          <w:p w14:paraId="2CF90259" w14:textId="77777777" w:rsidR="00E80D99" w:rsidRDefault="00000000">
            <w:pPr>
              <w:spacing w:after="20"/>
            </w:pPr>
            <w:r>
              <w:t>Tạo vai trò mới</w:t>
            </w:r>
          </w:p>
        </w:tc>
        <w:tc>
          <w:tcPr>
            <w:tcW w:w="1871" w:type="dxa"/>
            <w:tcMar>
              <w:top w:w="80" w:type="dxa"/>
              <w:left w:w="80" w:type="dxa"/>
              <w:bottom w:w="80" w:type="dxa"/>
              <w:right w:w="80" w:type="dxa"/>
            </w:tcMar>
            <w:vAlign w:val="center"/>
          </w:tcPr>
          <w:p w14:paraId="67DBD065" w14:textId="77777777" w:rsidR="00E80D99" w:rsidRDefault="00000000">
            <w:pPr>
              <w:spacing w:after="20"/>
            </w:pPr>
            <w:r>
              <w:t>PERMISSION</w:t>
            </w:r>
          </w:p>
        </w:tc>
      </w:tr>
      <w:tr w:rsidR="00E80D99" w14:paraId="7EB091D0" w14:textId="77777777">
        <w:trPr>
          <w:jc w:val="center"/>
        </w:trPr>
        <w:tc>
          <w:tcPr>
            <w:tcW w:w="964" w:type="dxa"/>
            <w:tcMar>
              <w:top w:w="80" w:type="dxa"/>
              <w:left w:w="80" w:type="dxa"/>
              <w:bottom w:w="80" w:type="dxa"/>
              <w:right w:w="80" w:type="dxa"/>
            </w:tcMar>
            <w:vAlign w:val="center"/>
          </w:tcPr>
          <w:p w14:paraId="21979B09" w14:textId="77777777" w:rsidR="00E80D99" w:rsidRDefault="00000000">
            <w:pPr>
              <w:spacing w:after="20"/>
            </w:pPr>
            <w:r>
              <w:t>UC73</w:t>
            </w:r>
          </w:p>
        </w:tc>
        <w:tc>
          <w:tcPr>
            <w:tcW w:w="6520" w:type="dxa"/>
            <w:tcMar>
              <w:top w:w="80" w:type="dxa"/>
              <w:left w:w="80" w:type="dxa"/>
              <w:bottom w:w="80" w:type="dxa"/>
              <w:right w:w="80" w:type="dxa"/>
            </w:tcMar>
            <w:vAlign w:val="center"/>
          </w:tcPr>
          <w:p w14:paraId="502368C8" w14:textId="77777777" w:rsidR="00E80D99" w:rsidRDefault="00000000">
            <w:pPr>
              <w:spacing w:after="20"/>
            </w:pPr>
            <w:r>
              <w:t>Xóa vai trò</w:t>
            </w:r>
          </w:p>
        </w:tc>
        <w:tc>
          <w:tcPr>
            <w:tcW w:w="1871" w:type="dxa"/>
            <w:tcMar>
              <w:top w:w="80" w:type="dxa"/>
              <w:left w:w="80" w:type="dxa"/>
              <w:bottom w:w="80" w:type="dxa"/>
              <w:right w:w="80" w:type="dxa"/>
            </w:tcMar>
            <w:vAlign w:val="center"/>
          </w:tcPr>
          <w:p w14:paraId="7977A98D" w14:textId="77777777" w:rsidR="00E80D99" w:rsidRDefault="00000000">
            <w:pPr>
              <w:spacing w:after="20"/>
            </w:pPr>
            <w:r>
              <w:t>PERMISSION</w:t>
            </w:r>
          </w:p>
        </w:tc>
      </w:tr>
    </w:tbl>
    <w:p w14:paraId="56D6C1B0" w14:textId="77777777" w:rsidR="00E80D99" w:rsidRDefault="00E80D99"/>
    <w:p w14:paraId="07D150C9" w14:textId="77777777" w:rsidR="00E80D99" w:rsidRDefault="00000000">
      <w:r>
        <w:br w:type="page"/>
      </w:r>
    </w:p>
    <w:p w14:paraId="0414EC51" w14:textId="77777777" w:rsidR="00E80D99" w:rsidRDefault="00000000">
      <w:pPr>
        <w:pStyle w:val="Heading1"/>
      </w:pPr>
      <w:bookmarkStart w:id="9" w:name="_Toc27653"/>
      <w:r>
        <w:t>Chương 2 Mô hình use case</w:t>
      </w:r>
      <w:bookmarkEnd w:id="9"/>
    </w:p>
    <w:p w14:paraId="31BA82DE" w14:textId="77777777" w:rsidR="00E80D99" w:rsidRDefault="00000000">
      <w:pPr>
        <w:pStyle w:val="Heading2"/>
      </w:pPr>
      <w:bookmarkStart w:id="10" w:name="_Toc7432"/>
      <w:r>
        <w:t>2.1 Mô hình tổng quát</w:t>
      </w:r>
      <w:bookmarkEnd w:id="10"/>
    </w:p>
    <w:p w14:paraId="5B3B5544" w14:textId="77777777" w:rsidR="00E80D99" w:rsidRDefault="00000000">
      <w:r>
        <w:t>Mermaid flowchart được dùng để biểu diễn nội dung mô hình UML: node bo tròn biểu thị use case, subgraph biểu thị ranh giới, đường liền không mũi tên là liên kết actor. Đây là cách biểu diễn bằng Mermaid, không khẳng định flowchart là một loại sơ đồ UML use case bản địa.</w:t>
      </w:r>
    </w:p>
    <w:p w14:paraId="6E2B295B" w14:textId="0CF1FF58" w:rsidR="006662BB" w:rsidRDefault="006662BB">
      <w:r>
        <w:rPr>
          <w:noProof/>
        </w:rPr>
        <w:drawing>
          <wp:inline distT="0" distB="0" distL="0" distR="0" wp14:anchorId="6B6B9DCB" wp14:editId="28DEF4A0">
            <wp:extent cx="3710763" cy="9293905"/>
            <wp:effectExtent l="0" t="0" r="4445" b="2540"/>
            <wp:docPr id="206031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0763" cy="9293905"/>
                    </a:xfrm>
                    <a:prstGeom prst="rect">
                      <a:avLst/>
                    </a:prstGeom>
                    <a:noFill/>
                    <a:ln>
                      <a:noFill/>
                    </a:ln>
                  </pic:spPr>
                </pic:pic>
              </a:graphicData>
            </a:graphic>
          </wp:inline>
        </w:drawing>
      </w:r>
    </w:p>
    <w:p w14:paraId="629FA731" w14:textId="09BB369F" w:rsidR="00E80D99" w:rsidRDefault="00000000">
      <w:r>
        <w:t>Các node tổng quát là nhóm chức năng để đọc phạm vi; danh mục UC cụ thể nằm trong các mô hình phân hệ và Chương 3.</w:t>
      </w:r>
    </w:p>
    <w:p w14:paraId="21DDF239" w14:textId="77777777" w:rsidR="00E80D99" w:rsidRDefault="00000000">
      <w:pPr>
        <w:pStyle w:val="Heading2"/>
      </w:pPr>
      <w:bookmarkStart w:id="11" w:name="_Toc15359"/>
      <w:r>
        <w:t>2.2 Ngữ nghĩa quan hệ</w:t>
      </w:r>
      <w:bookmarkEnd w:id="11"/>
    </w:p>
    <w:p w14:paraId="5AA22C01" w14:textId="77777777" w:rsidR="00E80D99" w:rsidRDefault="00000000">
      <w:r>
        <w:t>Quan hệ include đi từ use case sử dụng đến hành vi được bao gồm. Quan hệ extend đi từ use case mở rộng đến use case cơ sở. Việc một màn hình được mở sau màn hình khác không đủ để tạo include/extend. Các bước kiểm tra dữ liệu, băm mật khẩu, cộng/trừ stock được giữ trong luồng xử lý, không tách thành các use case kỹ thuật.</w:t>
      </w:r>
    </w:p>
    <w:p w14:paraId="1A7EFE27" w14:textId="77777777" w:rsidR="00E80D99" w:rsidRDefault="00000000">
      <w:r>
        <w:t>Hai quan hệ extend được sử dụng cho UC41: UC42 áp dụng khuyến mãi khi chọn chương trình; UC15 ghi nhận khách hàng khi khách chưa có dữ liệu. Điểm mở rộng lần lượt là thiết lập giỏ hàng và xử lý khách hàng mới trong quá trình lưu đơn. Use case lập đơn vẫn có thể hoàn tất với khách cũ và không khuyến mãi.</w:t>
      </w:r>
    </w:p>
    <w:p w14:paraId="14E8E534" w14:textId="77777777" w:rsidR="00E80D99" w:rsidRDefault="00000000">
      <w:pPr>
        <w:pStyle w:val="Heading2"/>
      </w:pPr>
      <w:bookmarkStart w:id="12" w:name="_Toc22728"/>
      <w:r>
        <w:t>2.3 Xác thực và phiên làm việc</w:t>
      </w:r>
      <w:bookmarkEnd w:id="12"/>
    </w:p>
    <w:p w14:paraId="0FECB296" w14:textId="1F7120AD" w:rsidR="006662BB" w:rsidRDefault="006662BB">
      <w:r>
        <w:rPr>
          <w:noProof/>
        </w:rPr>
        <w:drawing>
          <wp:inline distT="0" distB="0" distL="0" distR="0" wp14:anchorId="3E3C26B9" wp14:editId="02F8D788">
            <wp:extent cx="3966210" cy="2987675"/>
            <wp:effectExtent l="0" t="0" r="0" b="3175"/>
            <wp:docPr id="7837833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66210" cy="2987675"/>
                    </a:xfrm>
                    <a:prstGeom prst="rect">
                      <a:avLst/>
                    </a:prstGeom>
                    <a:noFill/>
                    <a:ln>
                      <a:noFill/>
                    </a:ln>
                  </pic:spPr>
                </pic:pic>
              </a:graphicData>
            </a:graphic>
          </wp:inline>
        </w:drawing>
      </w:r>
    </w:p>
    <w:p w14:paraId="70353701" w14:textId="4C1655F7" w:rsidR="00E80D99" w:rsidRDefault="00000000">
      <w:r>
        <w:t>Điều kiện tham gia: phiên đăng nhập theo UC01; đăng xuất/trang chủ yêu cầu đã đăng nhập.</w:t>
      </w:r>
    </w:p>
    <w:p w14:paraId="448C09AA" w14:textId="77777777" w:rsidR="00E80D99" w:rsidRDefault="00000000">
      <w:pPr>
        <w:pStyle w:val="Heading2"/>
      </w:pPr>
      <w:bookmarkStart w:id="13" w:name="_Toc20910"/>
      <w:r>
        <w:t>2.4 Phân loại sản phẩm</w:t>
      </w:r>
      <w:bookmarkEnd w:id="13"/>
    </w:p>
    <w:p w14:paraId="3B0D872E" w14:textId="48ABC7E3" w:rsidR="006662BB" w:rsidRDefault="006662BB">
      <w:r>
        <w:rPr>
          <w:noProof/>
        </w:rPr>
        <w:drawing>
          <wp:inline distT="0" distB="0" distL="0" distR="0" wp14:anchorId="53496FC4" wp14:editId="7612C210">
            <wp:extent cx="4869815" cy="3806190"/>
            <wp:effectExtent l="0" t="0" r="6985" b="3810"/>
            <wp:docPr id="5827470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69815" cy="3806190"/>
                    </a:xfrm>
                    <a:prstGeom prst="rect">
                      <a:avLst/>
                    </a:prstGeom>
                    <a:noFill/>
                    <a:ln>
                      <a:noFill/>
                    </a:ln>
                  </pic:spPr>
                </pic:pic>
              </a:graphicData>
            </a:graphic>
          </wp:inline>
        </w:drawing>
      </w:r>
    </w:p>
    <w:p w14:paraId="3EC6B433" w14:textId="4D11B304" w:rsidR="00E80D99" w:rsidRDefault="00000000">
      <w:r>
        <w:t>Điều kiện tham gia: truy cập phân hệ và quyền thao tác theo từng đặc tả.</w:t>
      </w:r>
    </w:p>
    <w:p w14:paraId="67FBDA92" w14:textId="77777777" w:rsidR="00E80D99" w:rsidRDefault="00000000">
      <w:pPr>
        <w:pStyle w:val="Heading2"/>
      </w:pPr>
      <w:bookmarkStart w:id="14" w:name="_Toc5670"/>
      <w:r>
        <w:t>2.5 Nhà cung cấp</w:t>
      </w:r>
      <w:bookmarkEnd w:id="14"/>
    </w:p>
    <w:p w14:paraId="48A93412" w14:textId="1BD95E54" w:rsidR="006662BB" w:rsidRDefault="006662BB">
      <w:r>
        <w:rPr>
          <w:noProof/>
        </w:rPr>
        <w:drawing>
          <wp:inline distT="0" distB="0" distL="0" distR="0" wp14:anchorId="4631B72F" wp14:editId="0A3E874D">
            <wp:extent cx="5262880" cy="4614545"/>
            <wp:effectExtent l="0" t="0" r="0" b="0"/>
            <wp:docPr id="9445991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2880" cy="4614545"/>
                    </a:xfrm>
                    <a:prstGeom prst="rect">
                      <a:avLst/>
                    </a:prstGeom>
                    <a:noFill/>
                    <a:ln>
                      <a:noFill/>
                    </a:ln>
                  </pic:spPr>
                </pic:pic>
              </a:graphicData>
            </a:graphic>
          </wp:inline>
        </w:drawing>
      </w:r>
    </w:p>
    <w:p w14:paraId="60E91492" w14:textId="3685DE2D" w:rsidR="00E80D99" w:rsidRDefault="00000000">
      <w:r>
        <w:t>Điều kiện tham gia: truy cập phân hệ và quyền thao tác theo từng đặc tả.</w:t>
      </w:r>
    </w:p>
    <w:p w14:paraId="001EF762" w14:textId="77777777" w:rsidR="00904F4F" w:rsidRDefault="00904F4F"/>
    <w:p w14:paraId="0DA4036D" w14:textId="77777777" w:rsidR="00904F4F" w:rsidRDefault="00904F4F"/>
    <w:p w14:paraId="68C700AD" w14:textId="77777777" w:rsidR="00E80D99" w:rsidRDefault="00000000">
      <w:pPr>
        <w:pStyle w:val="Heading2"/>
      </w:pPr>
      <w:bookmarkStart w:id="15" w:name="_Toc9334"/>
      <w:r>
        <w:t>2.6 Khách hàng</w:t>
      </w:r>
      <w:bookmarkEnd w:id="15"/>
    </w:p>
    <w:p w14:paraId="595BC77C" w14:textId="7BA7B6B3" w:rsidR="006662BB" w:rsidRDefault="00904F4F">
      <w:r>
        <w:rPr>
          <w:noProof/>
        </w:rPr>
        <w:drawing>
          <wp:inline distT="0" distB="0" distL="0" distR="0" wp14:anchorId="1486C222" wp14:editId="62EB45D5">
            <wp:extent cx="5943600" cy="3147060"/>
            <wp:effectExtent l="0" t="0" r="0" b="0"/>
            <wp:docPr id="7411314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147060"/>
                    </a:xfrm>
                    <a:prstGeom prst="rect">
                      <a:avLst/>
                    </a:prstGeom>
                    <a:noFill/>
                    <a:ln>
                      <a:noFill/>
                    </a:ln>
                  </pic:spPr>
                </pic:pic>
              </a:graphicData>
            </a:graphic>
          </wp:inline>
        </w:drawing>
      </w:r>
    </w:p>
    <w:p w14:paraId="098A2D96" w14:textId="6257B230" w:rsidR="00E80D99" w:rsidRDefault="00000000">
      <w:r>
        <w:t>Điều kiện tham gia: truy cập phân hệ và quyền thao tác theo từng đặc tả.</w:t>
      </w:r>
    </w:p>
    <w:p w14:paraId="1503937C" w14:textId="77777777" w:rsidR="00E80D99" w:rsidRDefault="00000000">
      <w:pPr>
        <w:pStyle w:val="Heading2"/>
      </w:pPr>
      <w:bookmarkStart w:id="16" w:name="_Toc27346"/>
      <w:r>
        <w:t>2.7 Nhân viên</w:t>
      </w:r>
      <w:bookmarkEnd w:id="16"/>
    </w:p>
    <w:p w14:paraId="3B20FD55" w14:textId="6C18FAE5" w:rsidR="00904F4F" w:rsidRDefault="00904F4F">
      <w:r>
        <w:rPr>
          <w:noProof/>
        </w:rPr>
        <w:drawing>
          <wp:inline distT="0" distB="0" distL="0" distR="0" wp14:anchorId="175CD1B2" wp14:editId="7F0A2304">
            <wp:extent cx="4731385" cy="3806190"/>
            <wp:effectExtent l="0" t="0" r="0" b="3810"/>
            <wp:docPr id="18972495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31385" cy="3806190"/>
                    </a:xfrm>
                    <a:prstGeom prst="rect">
                      <a:avLst/>
                    </a:prstGeom>
                    <a:noFill/>
                    <a:ln>
                      <a:noFill/>
                    </a:ln>
                  </pic:spPr>
                </pic:pic>
              </a:graphicData>
            </a:graphic>
          </wp:inline>
        </w:drawing>
      </w:r>
    </w:p>
    <w:p w14:paraId="4DB5991C" w14:textId="11EC8E6F" w:rsidR="00E80D99" w:rsidRDefault="00000000">
      <w:r>
        <w:t>Điều kiện tham gia: truy cập phân hệ và quyền thao tác theo từng đặc tả.</w:t>
      </w:r>
    </w:p>
    <w:p w14:paraId="4ABF9A31" w14:textId="77777777" w:rsidR="00E80D99" w:rsidRDefault="00000000">
      <w:pPr>
        <w:pStyle w:val="Heading2"/>
      </w:pPr>
      <w:bookmarkStart w:id="17" w:name="_Toc30342"/>
      <w:r>
        <w:t>2.8 Bảo hành</w:t>
      </w:r>
      <w:bookmarkEnd w:id="17"/>
    </w:p>
    <w:p w14:paraId="1967B3E2" w14:textId="155E056D" w:rsidR="00904F4F" w:rsidRDefault="00904F4F">
      <w:r>
        <w:rPr>
          <w:noProof/>
        </w:rPr>
        <w:drawing>
          <wp:inline distT="0" distB="0" distL="0" distR="0" wp14:anchorId="2A05AFA6" wp14:editId="358C4F84">
            <wp:extent cx="5943600" cy="4391025"/>
            <wp:effectExtent l="0" t="0" r="0" b="9525"/>
            <wp:docPr id="2511772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391025"/>
                    </a:xfrm>
                    <a:prstGeom prst="rect">
                      <a:avLst/>
                    </a:prstGeom>
                    <a:noFill/>
                    <a:ln>
                      <a:noFill/>
                    </a:ln>
                  </pic:spPr>
                </pic:pic>
              </a:graphicData>
            </a:graphic>
          </wp:inline>
        </w:drawing>
      </w:r>
    </w:p>
    <w:p w14:paraId="2BE2A412" w14:textId="6E504B5A" w:rsidR="00E80D99" w:rsidRDefault="00000000">
      <w:r>
        <w:t>Điều kiện tham gia: truy cập phân hệ và quyền thao tác theo từng đặc tả.</w:t>
      </w:r>
    </w:p>
    <w:p w14:paraId="30BD2001" w14:textId="77777777" w:rsidR="00E80D99" w:rsidRDefault="00000000">
      <w:pPr>
        <w:pStyle w:val="Heading2"/>
      </w:pPr>
      <w:bookmarkStart w:id="18" w:name="_Toc24318"/>
      <w:r>
        <w:t>2.9 Sản phẩm</w:t>
      </w:r>
      <w:bookmarkEnd w:id="18"/>
    </w:p>
    <w:p w14:paraId="762631FB" w14:textId="61116364" w:rsidR="00904F4F" w:rsidRDefault="00904F4F">
      <w:r>
        <w:rPr>
          <w:noProof/>
        </w:rPr>
        <w:drawing>
          <wp:inline distT="0" distB="0" distL="0" distR="0" wp14:anchorId="6EC51230" wp14:editId="3A18B62B">
            <wp:extent cx="5932805" cy="8474075"/>
            <wp:effectExtent l="0" t="0" r="0" b="3175"/>
            <wp:docPr id="8554327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2805" cy="8474075"/>
                    </a:xfrm>
                    <a:prstGeom prst="rect">
                      <a:avLst/>
                    </a:prstGeom>
                    <a:noFill/>
                    <a:ln>
                      <a:noFill/>
                    </a:ln>
                  </pic:spPr>
                </pic:pic>
              </a:graphicData>
            </a:graphic>
          </wp:inline>
        </w:drawing>
      </w:r>
    </w:p>
    <w:p w14:paraId="051B87F6" w14:textId="77777777" w:rsidR="00904F4F" w:rsidRDefault="00904F4F"/>
    <w:p w14:paraId="715A3F58" w14:textId="32586B5C" w:rsidR="00E80D99" w:rsidRDefault="00000000">
      <w:r>
        <w:t>Điều kiện tham gia: truy cập phân hệ và quyền thao tác theo từng đặc tả.</w:t>
      </w:r>
    </w:p>
    <w:p w14:paraId="2E3D095B" w14:textId="77777777" w:rsidR="00E80D99" w:rsidRDefault="00000000">
      <w:pPr>
        <w:pStyle w:val="Heading2"/>
      </w:pPr>
      <w:bookmarkStart w:id="19" w:name="_Toc19211"/>
      <w:r>
        <w:t>2.10 Tồn kho và serial</w:t>
      </w:r>
      <w:bookmarkEnd w:id="19"/>
    </w:p>
    <w:p w14:paraId="129D6A50" w14:textId="390F4F58" w:rsidR="00904F4F" w:rsidRDefault="00904F4F">
      <w:r>
        <w:rPr>
          <w:noProof/>
        </w:rPr>
        <w:drawing>
          <wp:inline distT="0" distB="0" distL="0" distR="0" wp14:anchorId="20B313EA" wp14:editId="6170A24D">
            <wp:extent cx="5146040" cy="3806190"/>
            <wp:effectExtent l="0" t="0" r="0" b="3810"/>
            <wp:docPr id="16806308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46040" cy="3806190"/>
                    </a:xfrm>
                    <a:prstGeom prst="rect">
                      <a:avLst/>
                    </a:prstGeom>
                    <a:noFill/>
                    <a:ln>
                      <a:noFill/>
                    </a:ln>
                  </pic:spPr>
                </pic:pic>
              </a:graphicData>
            </a:graphic>
          </wp:inline>
        </w:drawing>
      </w:r>
    </w:p>
    <w:p w14:paraId="687F3248" w14:textId="7408D9EE" w:rsidR="00E80D99" w:rsidRDefault="00000000">
      <w:r>
        <w:t>Điều kiện tham gia: truy cập phân hệ và quyền thao tác theo từng đặc tả.</w:t>
      </w:r>
    </w:p>
    <w:p w14:paraId="72B8DFD3" w14:textId="77777777" w:rsidR="00E80D99" w:rsidRDefault="00000000">
      <w:pPr>
        <w:pStyle w:val="Heading2"/>
      </w:pPr>
      <w:bookmarkStart w:id="20" w:name="_Toc32249"/>
      <w:r>
        <w:t>2.11 Phiếu nhập</w:t>
      </w:r>
      <w:bookmarkEnd w:id="20"/>
    </w:p>
    <w:p w14:paraId="38C4501E" w14:textId="295AA124" w:rsidR="00E80D99" w:rsidRDefault="00C31492">
      <w:r>
        <w:rPr>
          <w:noProof/>
        </w:rPr>
        <w:drawing>
          <wp:inline distT="0" distB="0" distL="0" distR="0" wp14:anchorId="2880061C" wp14:editId="46439291">
            <wp:extent cx="5932805" cy="8357235"/>
            <wp:effectExtent l="0" t="0" r="0" b="5715"/>
            <wp:docPr id="12684067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2805" cy="8357235"/>
                    </a:xfrm>
                    <a:prstGeom prst="rect">
                      <a:avLst/>
                    </a:prstGeom>
                    <a:noFill/>
                    <a:ln>
                      <a:noFill/>
                    </a:ln>
                  </pic:spPr>
                </pic:pic>
              </a:graphicData>
            </a:graphic>
          </wp:inline>
        </w:drawing>
      </w:r>
      <w:r w:rsidR="00000000">
        <w:t>Điều kiện tham gia: truy cập phân hệ và quyền thao tác theo từng đặc tả.</w:t>
      </w:r>
    </w:p>
    <w:p w14:paraId="5E426C55" w14:textId="77777777" w:rsidR="00E80D99" w:rsidRDefault="00000000">
      <w:pPr>
        <w:pStyle w:val="Heading2"/>
      </w:pPr>
      <w:bookmarkStart w:id="21" w:name="_Toc2460"/>
      <w:r>
        <w:t>2.12 Đơn hàng</w:t>
      </w:r>
      <w:bookmarkEnd w:id="21"/>
    </w:p>
    <w:p w14:paraId="34DF04AC" w14:textId="70624DAA" w:rsidR="00C31492" w:rsidRDefault="00C31492">
      <w:r>
        <w:rPr>
          <w:noProof/>
        </w:rPr>
        <w:drawing>
          <wp:inline distT="0" distB="0" distL="0" distR="0" wp14:anchorId="73CDC247" wp14:editId="16BF6DA8">
            <wp:extent cx="6345774" cy="3689498"/>
            <wp:effectExtent l="0" t="0" r="0" b="6350"/>
            <wp:docPr id="4009384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62061" cy="3698967"/>
                    </a:xfrm>
                    <a:prstGeom prst="rect">
                      <a:avLst/>
                    </a:prstGeom>
                    <a:noFill/>
                    <a:ln>
                      <a:noFill/>
                    </a:ln>
                  </pic:spPr>
                </pic:pic>
              </a:graphicData>
            </a:graphic>
          </wp:inline>
        </w:drawing>
      </w:r>
    </w:p>
    <w:p w14:paraId="42EBDEEC" w14:textId="0D7AA37F" w:rsidR="00E80D99" w:rsidRDefault="00000000">
      <w:r>
        <w:t>Điều kiện tham gia: truy cập phân hệ và quyền thao tác theo từng đặc tả.</w:t>
      </w:r>
    </w:p>
    <w:p w14:paraId="6DD3E5F7" w14:textId="77777777" w:rsidR="00E80D99" w:rsidRDefault="00000000">
      <w:pPr>
        <w:pStyle w:val="Heading2"/>
      </w:pPr>
      <w:bookmarkStart w:id="22" w:name="_Toc7264"/>
      <w:r>
        <w:t>2.13 Sổ quỹ</w:t>
      </w:r>
      <w:bookmarkEnd w:id="22"/>
    </w:p>
    <w:p w14:paraId="4E1DB090" w14:textId="5854147A" w:rsidR="00C31492" w:rsidRDefault="00C31492">
      <w:r>
        <w:rPr>
          <w:noProof/>
        </w:rPr>
        <w:drawing>
          <wp:inline distT="0" distB="0" distL="0" distR="0" wp14:anchorId="6D9CA606" wp14:editId="6D184D22">
            <wp:extent cx="5454650" cy="2987675"/>
            <wp:effectExtent l="0" t="0" r="0" b="3175"/>
            <wp:docPr id="1176002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54650" cy="2987675"/>
                    </a:xfrm>
                    <a:prstGeom prst="rect">
                      <a:avLst/>
                    </a:prstGeom>
                    <a:noFill/>
                    <a:ln>
                      <a:noFill/>
                    </a:ln>
                  </pic:spPr>
                </pic:pic>
              </a:graphicData>
            </a:graphic>
          </wp:inline>
        </w:drawing>
      </w:r>
    </w:p>
    <w:p w14:paraId="74162530" w14:textId="24939DE9" w:rsidR="00E80D99" w:rsidRDefault="00000000">
      <w:r>
        <w:t>Điều kiện tham gia: truy cập phân hệ và quyền thao tác theo từng đặc tả.</w:t>
      </w:r>
    </w:p>
    <w:p w14:paraId="109D850C" w14:textId="77777777" w:rsidR="00E80D99" w:rsidRDefault="00000000">
      <w:pPr>
        <w:pStyle w:val="Heading2"/>
      </w:pPr>
      <w:bookmarkStart w:id="23" w:name="_Toc6718"/>
      <w:r>
        <w:t>2.14 Khuyến mãi</w:t>
      </w:r>
      <w:bookmarkEnd w:id="23"/>
    </w:p>
    <w:p w14:paraId="2591B3F9" w14:textId="51E2D4C8" w:rsidR="004B1000" w:rsidRDefault="004B1000">
      <w:r>
        <w:rPr>
          <w:noProof/>
        </w:rPr>
        <w:drawing>
          <wp:inline distT="0" distB="0" distL="0" distR="0" wp14:anchorId="2B17E5D1" wp14:editId="0AD614A6">
            <wp:extent cx="5667375" cy="4614545"/>
            <wp:effectExtent l="0" t="0" r="9525" b="0"/>
            <wp:docPr id="18317294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67375" cy="4614545"/>
                    </a:xfrm>
                    <a:prstGeom prst="rect">
                      <a:avLst/>
                    </a:prstGeom>
                    <a:noFill/>
                    <a:ln>
                      <a:noFill/>
                    </a:ln>
                  </pic:spPr>
                </pic:pic>
              </a:graphicData>
            </a:graphic>
          </wp:inline>
        </w:drawing>
      </w:r>
    </w:p>
    <w:p w14:paraId="6702FFB0" w14:textId="0C43F16E" w:rsidR="00E80D99" w:rsidRDefault="00000000">
      <w:r>
        <w:t>Điều kiện tham gia: truy cập phân hệ và quyền thao tác theo từng đặc tả.</w:t>
      </w:r>
    </w:p>
    <w:p w14:paraId="7917F93F" w14:textId="77777777" w:rsidR="00E80D99" w:rsidRDefault="00000000">
      <w:pPr>
        <w:pStyle w:val="Heading2"/>
      </w:pPr>
      <w:bookmarkStart w:id="24" w:name="_Toc14480"/>
      <w:r>
        <w:t>2.15 Tài khoản và phân quyền</w:t>
      </w:r>
      <w:bookmarkEnd w:id="24"/>
    </w:p>
    <w:p w14:paraId="4043C2CE" w14:textId="55BF2035" w:rsidR="004B1000" w:rsidRDefault="004B1000">
      <w:r>
        <w:rPr>
          <w:noProof/>
        </w:rPr>
        <w:drawing>
          <wp:inline distT="0" distB="0" distL="0" distR="0" wp14:anchorId="1496A6FD" wp14:editId="79809ACA">
            <wp:extent cx="5932805" cy="6273165"/>
            <wp:effectExtent l="0" t="0" r="0" b="0"/>
            <wp:docPr id="17163983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2805" cy="6273165"/>
                    </a:xfrm>
                    <a:prstGeom prst="rect">
                      <a:avLst/>
                    </a:prstGeom>
                    <a:noFill/>
                    <a:ln>
                      <a:noFill/>
                    </a:ln>
                  </pic:spPr>
                </pic:pic>
              </a:graphicData>
            </a:graphic>
          </wp:inline>
        </w:drawing>
      </w:r>
    </w:p>
    <w:p w14:paraId="763AD54A" w14:textId="4142F1D1" w:rsidR="00E80D99" w:rsidRDefault="00000000">
      <w:r>
        <w:t>Điều kiện tham gia: truy cập phân hệ và quyền thao tác theo từng đặc tả.</w:t>
      </w:r>
    </w:p>
    <w:p w14:paraId="4A1561E8" w14:textId="77777777" w:rsidR="00E80D99" w:rsidRDefault="00000000">
      <w:pPr>
        <w:pStyle w:val="Heading2"/>
      </w:pPr>
      <w:bookmarkStart w:id="25" w:name="_Toc9862"/>
      <w:r>
        <w:t>2.16 Thống kê</w:t>
      </w:r>
      <w:bookmarkEnd w:id="25"/>
    </w:p>
    <w:p w14:paraId="3E1E6499" w14:textId="33D88431" w:rsidR="004B1000" w:rsidRDefault="004B1000">
      <w:r>
        <w:rPr>
          <w:noProof/>
        </w:rPr>
        <w:drawing>
          <wp:inline distT="0" distB="0" distL="0" distR="0" wp14:anchorId="7D17C800" wp14:editId="4488169E">
            <wp:extent cx="5560695" cy="2987675"/>
            <wp:effectExtent l="0" t="0" r="1905" b="3175"/>
            <wp:docPr id="2407773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60695" cy="2987675"/>
                    </a:xfrm>
                    <a:prstGeom prst="rect">
                      <a:avLst/>
                    </a:prstGeom>
                    <a:noFill/>
                    <a:ln>
                      <a:noFill/>
                    </a:ln>
                  </pic:spPr>
                </pic:pic>
              </a:graphicData>
            </a:graphic>
          </wp:inline>
        </w:drawing>
      </w:r>
    </w:p>
    <w:p w14:paraId="7F4CC39F" w14:textId="053ADC34" w:rsidR="00E80D99" w:rsidRDefault="00000000">
      <w:r>
        <w:t>Điều kiện tham gia: truy cập phân hệ và quyền thao tác theo từng đặc tả.</w:t>
      </w:r>
    </w:p>
    <w:p w14:paraId="3EF9ABB7" w14:textId="77777777" w:rsidR="00E80D99" w:rsidRDefault="00000000">
      <w:r>
        <w:br w:type="page"/>
      </w:r>
    </w:p>
    <w:p w14:paraId="0B3D5630" w14:textId="77777777" w:rsidR="00E80D99" w:rsidRDefault="00000000">
      <w:pPr>
        <w:pStyle w:val="Heading1"/>
      </w:pPr>
      <w:bookmarkStart w:id="26" w:name="_Toc4050"/>
      <w:r>
        <w:t>Chương 3 Đặc tả use case</w:t>
      </w:r>
      <w:bookmarkEnd w:id="26"/>
    </w:p>
    <w:p w14:paraId="4B202696" w14:textId="77777777" w:rsidR="00E80D99" w:rsidRDefault="00000000">
      <w:r>
        <w:t>Các đặc tả sử dụng tên nghiệp vụ và mã UC thống nhất với danh mục và mô hình. Nguồn đối chiếu dùng đường dẫn tương đối trong dự án; dòng tham chiếu giúp tìm lớp/bảng, còn luồng xử lý được mô tả ở nội dung đặc tả.</w:t>
      </w:r>
    </w:p>
    <w:p w14:paraId="2B751658" w14:textId="77777777" w:rsidR="00E80D99" w:rsidRDefault="00000000">
      <w:pPr>
        <w:pStyle w:val="Heading2"/>
      </w:pPr>
      <w:bookmarkStart w:id="27" w:name="_Toc20623"/>
      <w:r>
        <w:t>3.1 Xác thực và phiên làm việc</w:t>
      </w:r>
      <w:bookmarkEnd w:id="27"/>
    </w:p>
    <w:p w14:paraId="45E6FD3E" w14:textId="77777777" w:rsidR="00E80D99" w:rsidRDefault="00000000">
      <w:pPr>
        <w:pStyle w:val="Heading3"/>
      </w:pPr>
      <w:r>
        <w:t>UC01 Đăng nhập hệ thống</w:t>
      </w:r>
    </w:p>
    <w:p w14:paraId="498E141B" w14:textId="77777777" w:rsidR="00E80D99" w:rsidRDefault="00000000">
      <w:pPr>
        <w:pStyle w:val="Caption"/>
        <w:keepNext/>
      </w:pPr>
      <w:r>
        <w:t xml:space="preserve">Bảng </w:t>
      </w:r>
      <w:r>
        <w:fldChar w:fldCharType="begin"/>
      </w:r>
      <w:r>
        <w:instrText>SEQ Bảng \* ARABIC</w:instrText>
      </w:r>
      <w:r>
        <w:fldChar w:fldCharType="separate"/>
      </w:r>
      <w:r>
        <w:t>3</w:t>
      </w:r>
      <w:r>
        <w:fldChar w:fldCharType="end"/>
      </w:r>
      <w:bookmarkStart w:id="28" w:name="_Toc8900"/>
      <w:r>
        <w:t xml:space="preserve"> Thông tin UC01</w:t>
      </w:r>
      <w:bookmarkEnd w:id="2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48DF58AA" w14:textId="77777777">
        <w:trPr>
          <w:tblHeader/>
          <w:jc w:val="center"/>
        </w:trPr>
        <w:tc>
          <w:tcPr>
            <w:tcW w:w="2041" w:type="dxa"/>
            <w:shd w:val="clear" w:color="auto" w:fill="E7E6E6"/>
            <w:tcMar>
              <w:top w:w="80" w:type="dxa"/>
              <w:left w:w="80" w:type="dxa"/>
              <w:bottom w:w="80" w:type="dxa"/>
              <w:right w:w="80" w:type="dxa"/>
            </w:tcMar>
            <w:vAlign w:val="center"/>
          </w:tcPr>
          <w:p w14:paraId="6AA62ED1"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045EEE0F" w14:textId="77777777" w:rsidR="00E80D99" w:rsidRDefault="00000000">
            <w:pPr>
              <w:spacing w:after="20"/>
            </w:pPr>
            <w:r>
              <w:rPr>
                <w:b/>
              </w:rPr>
              <w:t>Nội dung</w:t>
            </w:r>
          </w:p>
        </w:tc>
      </w:tr>
      <w:tr w:rsidR="00E80D99" w14:paraId="182A743B" w14:textId="77777777">
        <w:trPr>
          <w:jc w:val="center"/>
        </w:trPr>
        <w:tc>
          <w:tcPr>
            <w:tcW w:w="2041" w:type="dxa"/>
            <w:tcMar>
              <w:top w:w="80" w:type="dxa"/>
              <w:left w:w="80" w:type="dxa"/>
              <w:bottom w:w="80" w:type="dxa"/>
              <w:right w:w="80" w:type="dxa"/>
            </w:tcMar>
            <w:vAlign w:val="center"/>
          </w:tcPr>
          <w:p w14:paraId="3B5959D5" w14:textId="77777777" w:rsidR="00E80D99" w:rsidRDefault="00000000">
            <w:pPr>
              <w:spacing w:after="20"/>
            </w:pPr>
            <w:r>
              <w:t>Tóm tắt</w:t>
            </w:r>
          </w:p>
        </w:tc>
        <w:tc>
          <w:tcPr>
            <w:tcW w:w="7313" w:type="dxa"/>
            <w:tcMar>
              <w:top w:w="80" w:type="dxa"/>
              <w:left w:w="80" w:type="dxa"/>
              <w:bottom w:w="80" w:type="dxa"/>
              <w:right w:w="80" w:type="dxa"/>
            </w:tcMar>
            <w:vAlign w:val="center"/>
          </w:tcPr>
          <w:p w14:paraId="6DD825AE" w14:textId="77777777" w:rsidR="00E80D99" w:rsidRDefault="00000000">
            <w:pPr>
              <w:spacing w:after="20"/>
            </w:pPr>
            <w:r>
              <w:t>Cho phép người dùng đăng nhập hệ thống.</w:t>
            </w:r>
          </w:p>
        </w:tc>
      </w:tr>
      <w:tr w:rsidR="00E80D99" w14:paraId="47B55FC3" w14:textId="77777777">
        <w:trPr>
          <w:jc w:val="center"/>
        </w:trPr>
        <w:tc>
          <w:tcPr>
            <w:tcW w:w="2041" w:type="dxa"/>
            <w:tcMar>
              <w:top w:w="80" w:type="dxa"/>
              <w:left w:w="80" w:type="dxa"/>
              <w:bottom w:w="80" w:type="dxa"/>
              <w:right w:w="80" w:type="dxa"/>
            </w:tcMar>
            <w:vAlign w:val="center"/>
          </w:tcPr>
          <w:p w14:paraId="2FB9C431" w14:textId="77777777" w:rsidR="00E80D99" w:rsidRDefault="00000000">
            <w:pPr>
              <w:spacing w:after="20"/>
            </w:pPr>
            <w:r>
              <w:t>Tác nhân</w:t>
            </w:r>
          </w:p>
        </w:tc>
        <w:tc>
          <w:tcPr>
            <w:tcW w:w="7313" w:type="dxa"/>
            <w:tcMar>
              <w:top w:w="80" w:type="dxa"/>
              <w:left w:w="80" w:type="dxa"/>
              <w:bottom w:w="80" w:type="dxa"/>
              <w:right w:w="80" w:type="dxa"/>
            </w:tcMar>
            <w:vAlign w:val="center"/>
          </w:tcPr>
          <w:p w14:paraId="04A84D97" w14:textId="77777777" w:rsidR="00E80D99" w:rsidRDefault="00000000">
            <w:pPr>
              <w:spacing w:after="20"/>
            </w:pPr>
            <w:r>
              <w:t>Người dùng hệ thống</w:t>
            </w:r>
          </w:p>
        </w:tc>
      </w:tr>
      <w:tr w:rsidR="00E80D99" w14:paraId="45863824" w14:textId="77777777">
        <w:trPr>
          <w:jc w:val="center"/>
        </w:trPr>
        <w:tc>
          <w:tcPr>
            <w:tcW w:w="2041" w:type="dxa"/>
            <w:tcMar>
              <w:top w:w="80" w:type="dxa"/>
              <w:left w:w="80" w:type="dxa"/>
              <w:bottom w:w="80" w:type="dxa"/>
              <w:right w:w="80" w:type="dxa"/>
            </w:tcMar>
            <w:vAlign w:val="center"/>
          </w:tcPr>
          <w:p w14:paraId="1427A7BD"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505AC6B7" w14:textId="77777777" w:rsidR="00E80D99" w:rsidRDefault="00000000">
            <w:pPr>
              <w:spacing w:after="20"/>
            </w:pPr>
            <w:r>
              <w:t>Người dùng chọn Đăng nhập trên LoginView.</w:t>
            </w:r>
          </w:p>
        </w:tc>
      </w:tr>
      <w:tr w:rsidR="00E80D99" w14:paraId="2A764B8B" w14:textId="77777777">
        <w:trPr>
          <w:jc w:val="center"/>
        </w:trPr>
        <w:tc>
          <w:tcPr>
            <w:tcW w:w="2041" w:type="dxa"/>
            <w:tcMar>
              <w:top w:w="80" w:type="dxa"/>
              <w:left w:w="80" w:type="dxa"/>
              <w:bottom w:w="80" w:type="dxa"/>
              <w:right w:w="80" w:type="dxa"/>
            </w:tcMar>
            <w:vAlign w:val="center"/>
          </w:tcPr>
          <w:p w14:paraId="492498DD"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1C0943AF" w14:textId="77777777" w:rsidR="00E80D99" w:rsidRDefault="00000000">
            <w:pPr>
              <w:spacing w:after="20"/>
            </w:pPr>
            <w:r>
              <w:t>Ứng dụng đã mở màn hình đăng nhập; chưa có phiên làm việc hợp lệ.</w:t>
            </w:r>
          </w:p>
        </w:tc>
      </w:tr>
      <w:tr w:rsidR="00E80D99" w14:paraId="0C2D0C22" w14:textId="77777777">
        <w:trPr>
          <w:jc w:val="center"/>
        </w:trPr>
        <w:tc>
          <w:tcPr>
            <w:tcW w:w="2041" w:type="dxa"/>
            <w:tcMar>
              <w:top w:w="80" w:type="dxa"/>
              <w:left w:w="80" w:type="dxa"/>
              <w:bottom w:w="80" w:type="dxa"/>
              <w:right w:w="80" w:type="dxa"/>
            </w:tcMar>
            <w:vAlign w:val="center"/>
          </w:tcPr>
          <w:p w14:paraId="173CEB77"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1721F126" w14:textId="77777777" w:rsidR="00E80D99" w:rsidRDefault="00000000">
            <w:pPr>
              <w:spacing w:after="20"/>
            </w:pPr>
            <w:r>
              <w:t>Tài khoản được đặt vào UserSession; Dashboard được mở khi thông tin đăng nhập hợp lệ.</w:t>
            </w:r>
          </w:p>
        </w:tc>
      </w:tr>
    </w:tbl>
    <w:p w14:paraId="37373936" w14:textId="77777777" w:rsidR="00E80D99" w:rsidRDefault="00E80D99"/>
    <w:p w14:paraId="4EF8DF9D" w14:textId="589BA97A" w:rsidR="00E80D99" w:rsidRDefault="00000000">
      <w:pPr>
        <w:pStyle w:val="Heading3"/>
      </w:pPr>
      <w:r>
        <w:t>UC02 Đăng xuất hệ thống</w:t>
      </w:r>
    </w:p>
    <w:p w14:paraId="3CA75CE8" w14:textId="77777777" w:rsidR="00E80D99" w:rsidRDefault="00000000">
      <w:pPr>
        <w:pStyle w:val="Caption"/>
        <w:keepNext/>
      </w:pPr>
      <w:r>
        <w:t xml:space="preserve">Bảng </w:t>
      </w:r>
      <w:r>
        <w:fldChar w:fldCharType="begin"/>
      </w:r>
      <w:r>
        <w:instrText>SEQ Bảng \* ARABIC</w:instrText>
      </w:r>
      <w:r>
        <w:fldChar w:fldCharType="separate"/>
      </w:r>
      <w:r>
        <w:t>4</w:t>
      </w:r>
      <w:r>
        <w:fldChar w:fldCharType="end"/>
      </w:r>
      <w:bookmarkStart w:id="29" w:name="_Toc30951"/>
      <w:r>
        <w:t xml:space="preserve"> Thông tin UC02</w:t>
      </w:r>
      <w:bookmarkEnd w:id="2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6A600C1E" w14:textId="77777777">
        <w:trPr>
          <w:tblHeader/>
          <w:jc w:val="center"/>
        </w:trPr>
        <w:tc>
          <w:tcPr>
            <w:tcW w:w="2041" w:type="dxa"/>
            <w:shd w:val="clear" w:color="auto" w:fill="E7E6E6"/>
            <w:tcMar>
              <w:top w:w="80" w:type="dxa"/>
              <w:left w:w="80" w:type="dxa"/>
              <w:bottom w:w="80" w:type="dxa"/>
              <w:right w:w="80" w:type="dxa"/>
            </w:tcMar>
            <w:vAlign w:val="center"/>
          </w:tcPr>
          <w:p w14:paraId="7BA40612"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5E89DFEA" w14:textId="77777777" w:rsidR="00E80D99" w:rsidRDefault="00000000">
            <w:pPr>
              <w:spacing w:after="20"/>
            </w:pPr>
            <w:r>
              <w:rPr>
                <w:b/>
              </w:rPr>
              <w:t>Nội dung</w:t>
            </w:r>
          </w:p>
        </w:tc>
      </w:tr>
      <w:tr w:rsidR="00E80D99" w14:paraId="4627FAC2" w14:textId="77777777">
        <w:trPr>
          <w:jc w:val="center"/>
        </w:trPr>
        <w:tc>
          <w:tcPr>
            <w:tcW w:w="2041" w:type="dxa"/>
            <w:tcMar>
              <w:top w:w="80" w:type="dxa"/>
              <w:left w:w="80" w:type="dxa"/>
              <w:bottom w:w="80" w:type="dxa"/>
              <w:right w:w="80" w:type="dxa"/>
            </w:tcMar>
            <w:vAlign w:val="center"/>
          </w:tcPr>
          <w:p w14:paraId="01BDBB43" w14:textId="77777777" w:rsidR="00E80D99" w:rsidRDefault="00000000">
            <w:pPr>
              <w:spacing w:after="20"/>
            </w:pPr>
            <w:r>
              <w:t>Tóm tắt</w:t>
            </w:r>
          </w:p>
        </w:tc>
        <w:tc>
          <w:tcPr>
            <w:tcW w:w="7313" w:type="dxa"/>
            <w:tcMar>
              <w:top w:w="80" w:type="dxa"/>
              <w:left w:w="80" w:type="dxa"/>
              <w:bottom w:w="80" w:type="dxa"/>
              <w:right w:w="80" w:type="dxa"/>
            </w:tcMar>
            <w:vAlign w:val="center"/>
          </w:tcPr>
          <w:p w14:paraId="66C59D14" w14:textId="77777777" w:rsidR="00E80D99" w:rsidRDefault="00000000">
            <w:pPr>
              <w:spacing w:after="20"/>
            </w:pPr>
            <w:r>
              <w:t>Cho phép người dùng đăng xuất hệ thống.</w:t>
            </w:r>
          </w:p>
        </w:tc>
      </w:tr>
      <w:tr w:rsidR="00E80D99" w14:paraId="795ECD45" w14:textId="77777777">
        <w:trPr>
          <w:jc w:val="center"/>
        </w:trPr>
        <w:tc>
          <w:tcPr>
            <w:tcW w:w="2041" w:type="dxa"/>
            <w:tcMar>
              <w:top w:w="80" w:type="dxa"/>
              <w:left w:w="80" w:type="dxa"/>
              <w:bottom w:w="80" w:type="dxa"/>
              <w:right w:w="80" w:type="dxa"/>
            </w:tcMar>
            <w:vAlign w:val="center"/>
          </w:tcPr>
          <w:p w14:paraId="06CBC3F0" w14:textId="77777777" w:rsidR="00E80D99" w:rsidRDefault="00000000">
            <w:pPr>
              <w:spacing w:after="20"/>
            </w:pPr>
            <w:r>
              <w:t>Tác nhân</w:t>
            </w:r>
          </w:p>
        </w:tc>
        <w:tc>
          <w:tcPr>
            <w:tcW w:w="7313" w:type="dxa"/>
            <w:tcMar>
              <w:top w:w="80" w:type="dxa"/>
              <w:left w:w="80" w:type="dxa"/>
              <w:bottom w:w="80" w:type="dxa"/>
              <w:right w:w="80" w:type="dxa"/>
            </w:tcMar>
            <w:vAlign w:val="center"/>
          </w:tcPr>
          <w:p w14:paraId="52289166" w14:textId="77777777" w:rsidR="00E80D99" w:rsidRDefault="00000000">
            <w:pPr>
              <w:spacing w:after="20"/>
            </w:pPr>
            <w:r>
              <w:t>Người dùng hệ thống</w:t>
            </w:r>
          </w:p>
        </w:tc>
      </w:tr>
      <w:tr w:rsidR="00E80D99" w14:paraId="69C51BD8" w14:textId="77777777">
        <w:trPr>
          <w:jc w:val="center"/>
        </w:trPr>
        <w:tc>
          <w:tcPr>
            <w:tcW w:w="2041" w:type="dxa"/>
            <w:tcMar>
              <w:top w:w="80" w:type="dxa"/>
              <w:left w:w="80" w:type="dxa"/>
              <w:bottom w:w="80" w:type="dxa"/>
              <w:right w:w="80" w:type="dxa"/>
            </w:tcMar>
            <w:vAlign w:val="center"/>
          </w:tcPr>
          <w:p w14:paraId="44F5BA64"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21FC5E94" w14:textId="77777777" w:rsidR="00E80D99" w:rsidRDefault="00000000">
            <w:pPr>
              <w:spacing w:after="20"/>
            </w:pPr>
            <w:r>
              <w:t>Người dùng chọn Đăng Xuất trên thanh điều hướng.</w:t>
            </w:r>
          </w:p>
        </w:tc>
      </w:tr>
      <w:tr w:rsidR="00E80D99" w14:paraId="3FC2F792" w14:textId="77777777">
        <w:trPr>
          <w:jc w:val="center"/>
        </w:trPr>
        <w:tc>
          <w:tcPr>
            <w:tcW w:w="2041" w:type="dxa"/>
            <w:tcMar>
              <w:top w:w="80" w:type="dxa"/>
              <w:left w:w="80" w:type="dxa"/>
              <w:bottom w:w="80" w:type="dxa"/>
              <w:right w:w="80" w:type="dxa"/>
            </w:tcMar>
            <w:vAlign w:val="center"/>
          </w:tcPr>
          <w:p w14:paraId="49CA23A1"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6AC5C27C" w14:textId="77777777" w:rsidR="00E80D99" w:rsidRDefault="00000000">
            <w:pPr>
              <w:spacing w:after="20"/>
            </w:pPr>
            <w:r>
              <w:t>Người dùng có phiên làm việc trên Dashboard.</w:t>
            </w:r>
          </w:p>
        </w:tc>
      </w:tr>
      <w:tr w:rsidR="00E80D99" w14:paraId="66B9F1AA" w14:textId="77777777">
        <w:trPr>
          <w:jc w:val="center"/>
        </w:trPr>
        <w:tc>
          <w:tcPr>
            <w:tcW w:w="2041" w:type="dxa"/>
            <w:tcMar>
              <w:top w:w="80" w:type="dxa"/>
              <w:left w:w="80" w:type="dxa"/>
              <w:bottom w:w="80" w:type="dxa"/>
              <w:right w:w="80" w:type="dxa"/>
            </w:tcMar>
            <w:vAlign w:val="center"/>
          </w:tcPr>
          <w:p w14:paraId="35A084DD"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6A15F08B" w14:textId="77777777" w:rsidR="00E80D99" w:rsidRDefault="00000000">
            <w:pPr>
              <w:spacing w:after="20"/>
            </w:pPr>
            <w:r>
              <w:t>UserSession được xóa; Dashboard đóng; màn hình đăng nhập mở lại.</w:t>
            </w:r>
          </w:p>
        </w:tc>
      </w:tr>
    </w:tbl>
    <w:p w14:paraId="462D1B44" w14:textId="2BDA56DB" w:rsidR="00E80D99" w:rsidRDefault="00000000">
      <w:pPr>
        <w:pStyle w:val="Heading3"/>
      </w:pPr>
      <w:r>
        <w:t>UC03 Xem trang chủ</w:t>
      </w:r>
    </w:p>
    <w:p w14:paraId="4B7BCB75" w14:textId="77777777" w:rsidR="00E80D99" w:rsidRDefault="00000000">
      <w:pPr>
        <w:pStyle w:val="Caption"/>
        <w:keepNext/>
      </w:pPr>
      <w:r>
        <w:t xml:space="preserve">Bảng </w:t>
      </w:r>
      <w:r>
        <w:fldChar w:fldCharType="begin"/>
      </w:r>
      <w:r>
        <w:instrText>SEQ Bảng \* ARABIC</w:instrText>
      </w:r>
      <w:r>
        <w:fldChar w:fldCharType="separate"/>
      </w:r>
      <w:r>
        <w:t>5</w:t>
      </w:r>
      <w:r>
        <w:fldChar w:fldCharType="end"/>
      </w:r>
      <w:bookmarkStart w:id="30" w:name="_Toc7645"/>
      <w:r>
        <w:t xml:space="preserve"> Thông tin UC03</w:t>
      </w:r>
      <w:bookmarkEnd w:id="3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77132D31" w14:textId="77777777">
        <w:trPr>
          <w:tblHeader/>
          <w:jc w:val="center"/>
        </w:trPr>
        <w:tc>
          <w:tcPr>
            <w:tcW w:w="2041" w:type="dxa"/>
            <w:shd w:val="clear" w:color="auto" w:fill="E7E6E6"/>
            <w:tcMar>
              <w:top w:w="80" w:type="dxa"/>
              <w:left w:w="80" w:type="dxa"/>
              <w:bottom w:w="80" w:type="dxa"/>
              <w:right w:w="80" w:type="dxa"/>
            </w:tcMar>
            <w:vAlign w:val="center"/>
          </w:tcPr>
          <w:p w14:paraId="6739137B"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13AD3692" w14:textId="77777777" w:rsidR="00E80D99" w:rsidRDefault="00000000">
            <w:pPr>
              <w:spacing w:after="20"/>
            </w:pPr>
            <w:r>
              <w:rPr>
                <w:b/>
              </w:rPr>
              <w:t>Nội dung</w:t>
            </w:r>
          </w:p>
        </w:tc>
      </w:tr>
      <w:tr w:rsidR="00E80D99" w14:paraId="11A8F9A8" w14:textId="77777777">
        <w:trPr>
          <w:jc w:val="center"/>
        </w:trPr>
        <w:tc>
          <w:tcPr>
            <w:tcW w:w="2041" w:type="dxa"/>
            <w:tcMar>
              <w:top w:w="80" w:type="dxa"/>
              <w:left w:w="80" w:type="dxa"/>
              <w:bottom w:w="80" w:type="dxa"/>
              <w:right w:w="80" w:type="dxa"/>
            </w:tcMar>
            <w:vAlign w:val="center"/>
          </w:tcPr>
          <w:p w14:paraId="35B9ACCF" w14:textId="77777777" w:rsidR="00E80D99" w:rsidRDefault="00000000">
            <w:pPr>
              <w:spacing w:after="20"/>
            </w:pPr>
            <w:r>
              <w:t>Tóm tắt</w:t>
            </w:r>
          </w:p>
        </w:tc>
        <w:tc>
          <w:tcPr>
            <w:tcW w:w="7313" w:type="dxa"/>
            <w:tcMar>
              <w:top w:w="80" w:type="dxa"/>
              <w:left w:w="80" w:type="dxa"/>
              <w:bottom w:w="80" w:type="dxa"/>
              <w:right w:w="80" w:type="dxa"/>
            </w:tcMar>
            <w:vAlign w:val="center"/>
          </w:tcPr>
          <w:p w14:paraId="2F274C5B" w14:textId="77777777" w:rsidR="00E80D99" w:rsidRDefault="00000000">
            <w:pPr>
              <w:spacing w:after="20"/>
            </w:pPr>
            <w:r>
              <w:t>Cho phép người dùng xem trang chủ.</w:t>
            </w:r>
          </w:p>
        </w:tc>
      </w:tr>
      <w:tr w:rsidR="00E80D99" w14:paraId="3831C38A" w14:textId="77777777">
        <w:trPr>
          <w:jc w:val="center"/>
        </w:trPr>
        <w:tc>
          <w:tcPr>
            <w:tcW w:w="2041" w:type="dxa"/>
            <w:tcMar>
              <w:top w:w="80" w:type="dxa"/>
              <w:left w:w="80" w:type="dxa"/>
              <w:bottom w:w="80" w:type="dxa"/>
              <w:right w:w="80" w:type="dxa"/>
            </w:tcMar>
            <w:vAlign w:val="center"/>
          </w:tcPr>
          <w:p w14:paraId="1A7E5728" w14:textId="77777777" w:rsidR="00E80D99" w:rsidRDefault="00000000">
            <w:pPr>
              <w:spacing w:after="20"/>
            </w:pPr>
            <w:r>
              <w:t>Tác nhân</w:t>
            </w:r>
          </w:p>
        </w:tc>
        <w:tc>
          <w:tcPr>
            <w:tcW w:w="7313" w:type="dxa"/>
            <w:tcMar>
              <w:top w:w="80" w:type="dxa"/>
              <w:left w:w="80" w:type="dxa"/>
              <w:bottom w:w="80" w:type="dxa"/>
              <w:right w:w="80" w:type="dxa"/>
            </w:tcMar>
            <w:vAlign w:val="center"/>
          </w:tcPr>
          <w:p w14:paraId="7BE26B0D" w14:textId="77777777" w:rsidR="00E80D99" w:rsidRDefault="00000000">
            <w:pPr>
              <w:spacing w:after="20"/>
            </w:pPr>
            <w:r>
              <w:t>Người dùng hệ thống</w:t>
            </w:r>
          </w:p>
        </w:tc>
      </w:tr>
      <w:tr w:rsidR="00E80D99" w14:paraId="7288C030" w14:textId="77777777">
        <w:trPr>
          <w:jc w:val="center"/>
        </w:trPr>
        <w:tc>
          <w:tcPr>
            <w:tcW w:w="2041" w:type="dxa"/>
            <w:tcMar>
              <w:top w:w="80" w:type="dxa"/>
              <w:left w:w="80" w:type="dxa"/>
              <w:bottom w:w="80" w:type="dxa"/>
              <w:right w:w="80" w:type="dxa"/>
            </w:tcMar>
            <w:vAlign w:val="center"/>
          </w:tcPr>
          <w:p w14:paraId="68275BAC"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48F4CDD2" w14:textId="77777777" w:rsidR="00E80D99" w:rsidRDefault="00000000">
            <w:pPr>
              <w:spacing w:after="20"/>
            </w:pPr>
            <w:r>
              <w:t>Hệ thống mở trang chủ sau đăng nhập, hoặc người dùng chọn Trang Chủ.</w:t>
            </w:r>
          </w:p>
        </w:tc>
      </w:tr>
      <w:tr w:rsidR="00E80D99" w14:paraId="08383DA6" w14:textId="77777777">
        <w:trPr>
          <w:jc w:val="center"/>
        </w:trPr>
        <w:tc>
          <w:tcPr>
            <w:tcW w:w="2041" w:type="dxa"/>
            <w:tcMar>
              <w:top w:w="80" w:type="dxa"/>
              <w:left w:w="80" w:type="dxa"/>
              <w:bottom w:w="80" w:type="dxa"/>
              <w:right w:w="80" w:type="dxa"/>
            </w:tcMar>
            <w:vAlign w:val="center"/>
          </w:tcPr>
          <w:p w14:paraId="0341D58C"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0FAA02C0" w14:textId="77777777" w:rsidR="00E80D99" w:rsidRDefault="00000000">
            <w:pPr>
              <w:spacing w:after="20"/>
            </w:pPr>
            <w:r>
              <w:t>Đã đăng nhập.</w:t>
            </w:r>
          </w:p>
        </w:tc>
      </w:tr>
      <w:tr w:rsidR="00E80D99" w14:paraId="60FA146D" w14:textId="77777777">
        <w:trPr>
          <w:jc w:val="center"/>
        </w:trPr>
        <w:tc>
          <w:tcPr>
            <w:tcW w:w="2041" w:type="dxa"/>
            <w:tcMar>
              <w:top w:w="80" w:type="dxa"/>
              <w:left w:w="80" w:type="dxa"/>
              <w:bottom w:w="80" w:type="dxa"/>
              <w:right w:w="80" w:type="dxa"/>
            </w:tcMar>
            <w:vAlign w:val="center"/>
          </w:tcPr>
          <w:p w14:paraId="70A1AEC4"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05BA8E84" w14:textId="77777777" w:rsidR="00E80D99" w:rsidRDefault="00000000">
            <w:pPr>
              <w:spacing w:after="20"/>
            </w:pPr>
            <w:r>
              <w:t>Trang chủ và các thẻ giới thiệu chức năng được hiển thị.</w:t>
            </w:r>
          </w:p>
        </w:tc>
      </w:tr>
    </w:tbl>
    <w:p w14:paraId="636B8B2D" w14:textId="77777777" w:rsidR="00C37773" w:rsidRPr="00C37773" w:rsidRDefault="00C37773" w:rsidP="00C37773">
      <w:bookmarkStart w:id="31" w:name="_Toc5608"/>
    </w:p>
    <w:p w14:paraId="1CC2D861" w14:textId="08438ACC" w:rsidR="00E80D99" w:rsidRDefault="00000000">
      <w:pPr>
        <w:pStyle w:val="Heading2"/>
      </w:pPr>
      <w:r>
        <w:t>3.2 Phân loại sản phẩm</w:t>
      </w:r>
      <w:bookmarkEnd w:id="31"/>
    </w:p>
    <w:p w14:paraId="79F3CEDC" w14:textId="77777777" w:rsidR="00E80D99" w:rsidRDefault="00000000">
      <w:pPr>
        <w:pStyle w:val="Heading3"/>
      </w:pPr>
      <w:r>
        <w:t>UC04 Tra cứu phân loại sản phẩm</w:t>
      </w:r>
    </w:p>
    <w:p w14:paraId="1953D505" w14:textId="77777777" w:rsidR="00E80D99" w:rsidRDefault="00000000">
      <w:pPr>
        <w:pStyle w:val="Caption"/>
        <w:keepNext/>
      </w:pPr>
      <w:r>
        <w:t xml:space="preserve">Bảng </w:t>
      </w:r>
      <w:r>
        <w:fldChar w:fldCharType="begin"/>
      </w:r>
      <w:r>
        <w:instrText>SEQ Bảng \* ARABIC</w:instrText>
      </w:r>
      <w:r>
        <w:fldChar w:fldCharType="separate"/>
      </w:r>
      <w:r>
        <w:t>6</w:t>
      </w:r>
      <w:r>
        <w:fldChar w:fldCharType="end"/>
      </w:r>
      <w:bookmarkStart w:id="32" w:name="_Toc12414"/>
      <w:r>
        <w:t xml:space="preserve"> Thông tin UC04</w:t>
      </w:r>
      <w:bookmarkEnd w:id="3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4FEC7EC5" w14:textId="77777777">
        <w:trPr>
          <w:tblHeader/>
          <w:jc w:val="center"/>
        </w:trPr>
        <w:tc>
          <w:tcPr>
            <w:tcW w:w="2041" w:type="dxa"/>
            <w:shd w:val="clear" w:color="auto" w:fill="E7E6E6"/>
            <w:tcMar>
              <w:top w:w="80" w:type="dxa"/>
              <w:left w:w="80" w:type="dxa"/>
              <w:bottom w:w="80" w:type="dxa"/>
              <w:right w:w="80" w:type="dxa"/>
            </w:tcMar>
            <w:vAlign w:val="center"/>
          </w:tcPr>
          <w:p w14:paraId="401FE779"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22FFF1D0" w14:textId="77777777" w:rsidR="00E80D99" w:rsidRDefault="00000000">
            <w:pPr>
              <w:spacing w:after="20"/>
            </w:pPr>
            <w:r>
              <w:rPr>
                <w:b/>
              </w:rPr>
              <w:t>Nội dung</w:t>
            </w:r>
          </w:p>
        </w:tc>
      </w:tr>
      <w:tr w:rsidR="00E80D99" w14:paraId="56F77A7C" w14:textId="77777777">
        <w:trPr>
          <w:jc w:val="center"/>
        </w:trPr>
        <w:tc>
          <w:tcPr>
            <w:tcW w:w="2041" w:type="dxa"/>
            <w:tcMar>
              <w:top w:w="80" w:type="dxa"/>
              <w:left w:w="80" w:type="dxa"/>
              <w:bottom w:w="80" w:type="dxa"/>
              <w:right w:w="80" w:type="dxa"/>
            </w:tcMar>
            <w:vAlign w:val="center"/>
          </w:tcPr>
          <w:p w14:paraId="3EC82CF9" w14:textId="77777777" w:rsidR="00E80D99" w:rsidRDefault="00000000">
            <w:pPr>
              <w:spacing w:after="20"/>
            </w:pPr>
            <w:r>
              <w:t>Tóm tắt</w:t>
            </w:r>
          </w:p>
        </w:tc>
        <w:tc>
          <w:tcPr>
            <w:tcW w:w="7313" w:type="dxa"/>
            <w:tcMar>
              <w:top w:w="80" w:type="dxa"/>
              <w:left w:w="80" w:type="dxa"/>
              <w:bottom w:w="80" w:type="dxa"/>
              <w:right w:w="80" w:type="dxa"/>
            </w:tcMar>
            <w:vAlign w:val="center"/>
          </w:tcPr>
          <w:p w14:paraId="20722B65" w14:textId="77777777" w:rsidR="00E80D99" w:rsidRDefault="00000000">
            <w:pPr>
              <w:spacing w:after="20"/>
            </w:pPr>
            <w:r>
              <w:t>Cho phép người dùng tra cứu phân loại sản phẩm.</w:t>
            </w:r>
          </w:p>
        </w:tc>
      </w:tr>
      <w:tr w:rsidR="00E80D99" w14:paraId="5D275BD6" w14:textId="77777777">
        <w:trPr>
          <w:jc w:val="center"/>
        </w:trPr>
        <w:tc>
          <w:tcPr>
            <w:tcW w:w="2041" w:type="dxa"/>
            <w:tcMar>
              <w:top w:w="80" w:type="dxa"/>
              <w:left w:w="80" w:type="dxa"/>
              <w:bottom w:w="80" w:type="dxa"/>
              <w:right w:w="80" w:type="dxa"/>
            </w:tcMar>
            <w:vAlign w:val="center"/>
          </w:tcPr>
          <w:p w14:paraId="6F22DB1C" w14:textId="77777777" w:rsidR="00E80D99" w:rsidRDefault="00000000">
            <w:pPr>
              <w:spacing w:after="20"/>
            </w:pPr>
            <w:r>
              <w:t>Tác nhân</w:t>
            </w:r>
          </w:p>
        </w:tc>
        <w:tc>
          <w:tcPr>
            <w:tcW w:w="7313" w:type="dxa"/>
            <w:tcMar>
              <w:top w:w="80" w:type="dxa"/>
              <w:left w:w="80" w:type="dxa"/>
              <w:bottom w:w="80" w:type="dxa"/>
              <w:right w:w="80" w:type="dxa"/>
            </w:tcMar>
            <w:vAlign w:val="center"/>
          </w:tcPr>
          <w:p w14:paraId="273CA8E0" w14:textId="77777777" w:rsidR="00E80D99" w:rsidRDefault="00000000">
            <w:pPr>
              <w:spacing w:after="20"/>
            </w:pPr>
            <w:r>
              <w:t>Người dùng hệ thống</w:t>
            </w:r>
          </w:p>
        </w:tc>
      </w:tr>
      <w:tr w:rsidR="00E80D99" w14:paraId="7F48B468" w14:textId="77777777">
        <w:trPr>
          <w:jc w:val="center"/>
        </w:trPr>
        <w:tc>
          <w:tcPr>
            <w:tcW w:w="2041" w:type="dxa"/>
            <w:tcMar>
              <w:top w:w="80" w:type="dxa"/>
              <w:left w:w="80" w:type="dxa"/>
              <w:bottom w:w="80" w:type="dxa"/>
              <w:right w:w="80" w:type="dxa"/>
            </w:tcMar>
            <w:vAlign w:val="center"/>
          </w:tcPr>
          <w:p w14:paraId="49FAFF00"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3D15902C" w14:textId="77777777" w:rsidR="00E80D99" w:rsidRDefault="00000000">
            <w:pPr>
              <w:spacing w:after="20"/>
            </w:pPr>
            <w:r>
              <w:t>Người dùng mở CategoryView từ thanh điều hướng.</w:t>
            </w:r>
          </w:p>
        </w:tc>
      </w:tr>
      <w:tr w:rsidR="00E80D99" w14:paraId="0095A84D" w14:textId="77777777">
        <w:trPr>
          <w:jc w:val="center"/>
        </w:trPr>
        <w:tc>
          <w:tcPr>
            <w:tcW w:w="2041" w:type="dxa"/>
            <w:tcMar>
              <w:top w:w="80" w:type="dxa"/>
              <w:left w:w="80" w:type="dxa"/>
              <w:bottom w:w="80" w:type="dxa"/>
              <w:right w:w="80" w:type="dxa"/>
            </w:tcMar>
            <w:vAlign w:val="center"/>
          </w:tcPr>
          <w:p w14:paraId="233E047A"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1D3E7831" w14:textId="77777777" w:rsidR="00E80D99" w:rsidRDefault="00000000">
            <w:pPr>
              <w:spacing w:after="20"/>
            </w:pPr>
            <w:r>
              <w:t>Đã đăng nhập và truy cập được màn hình CategoryView.</w:t>
            </w:r>
          </w:p>
        </w:tc>
      </w:tr>
      <w:tr w:rsidR="00E80D99" w14:paraId="0526ED14" w14:textId="77777777">
        <w:trPr>
          <w:jc w:val="center"/>
        </w:trPr>
        <w:tc>
          <w:tcPr>
            <w:tcW w:w="2041" w:type="dxa"/>
            <w:tcMar>
              <w:top w:w="80" w:type="dxa"/>
              <w:left w:w="80" w:type="dxa"/>
              <w:bottom w:w="80" w:type="dxa"/>
              <w:right w:w="80" w:type="dxa"/>
            </w:tcMar>
            <w:vAlign w:val="center"/>
          </w:tcPr>
          <w:p w14:paraId="086643CE"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5643E14B" w14:textId="77777777" w:rsidR="00E80D99" w:rsidRDefault="00000000">
            <w:pPr>
              <w:spacing w:after="20"/>
            </w:pPr>
            <w:r>
              <w:t>Danh sách và kết quả lọc được hiển thị; dữ liệu nghiệp vụ không bị thay đổi.</w:t>
            </w:r>
          </w:p>
        </w:tc>
      </w:tr>
    </w:tbl>
    <w:p w14:paraId="4161C692" w14:textId="77777777" w:rsidR="00E80D99" w:rsidRDefault="00E80D99"/>
    <w:p w14:paraId="3807C5E9" w14:textId="77777777" w:rsidR="007A0514" w:rsidRDefault="007A0514" w:rsidP="007A0514"/>
    <w:p w14:paraId="32E05243" w14:textId="1C75FFA8" w:rsidR="00E80D99" w:rsidRDefault="00000000">
      <w:pPr>
        <w:pStyle w:val="Heading3"/>
      </w:pPr>
      <w:r>
        <w:t>UC05 Thêm phân loại sản phẩm</w:t>
      </w:r>
    </w:p>
    <w:p w14:paraId="62C0AC4E" w14:textId="77777777" w:rsidR="00E80D99" w:rsidRDefault="00000000">
      <w:pPr>
        <w:pStyle w:val="Caption"/>
        <w:keepNext/>
      </w:pPr>
      <w:r>
        <w:t xml:space="preserve">Bảng </w:t>
      </w:r>
      <w:r>
        <w:fldChar w:fldCharType="begin"/>
      </w:r>
      <w:r>
        <w:instrText>SEQ Bảng \* ARABIC</w:instrText>
      </w:r>
      <w:r>
        <w:fldChar w:fldCharType="separate"/>
      </w:r>
      <w:r>
        <w:t>7</w:t>
      </w:r>
      <w:r>
        <w:fldChar w:fldCharType="end"/>
      </w:r>
      <w:bookmarkStart w:id="33" w:name="_Toc23689"/>
      <w:r>
        <w:t xml:space="preserve"> Thông tin UC05</w:t>
      </w:r>
      <w:bookmarkEnd w:id="3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317ABD6E" w14:textId="77777777">
        <w:trPr>
          <w:tblHeader/>
          <w:jc w:val="center"/>
        </w:trPr>
        <w:tc>
          <w:tcPr>
            <w:tcW w:w="2041" w:type="dxa"/>
            <w:shd w:val="clear" w:color="auto" w:fill="E7E6E6"/>
            <w:tcMar>
              <w:top w:w="80" w:type="dxa"/>
              <w:left w:w="80" w:type="dxa"/>
              <w:bottom w:w="80" w:type="dxa"/>
              <w:right w:w="80" w:type="dxa"/>
            </w:tcMar>
            <w:vAlign w:val="center"/>
          </w:tcPr>
          <w:p w14:paraId="149F0F9E"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3526EDBA" w14:textId="77777777" w:rsidR="00E80D99" w:rsidRDefault="00000000">
            <w:pPr>
              <w:spacing w:after="20"/>
            </w:pPr>
            <w:r>
              <w:rPr>
                <w:b/>
              </w:rPr>
              <w:t>Nội dung</w:t>
            </w:r>
          </w:p>
        </w:tc>
      </w:tr>
      <w:tr w:rsidR="00E80D99" w14:paraId="7F08A6DF" w14:textId="77777777">
        <w:trPr>
          <w:jc w:val="center"/>
        </w:trPr>
        <w:tc>
          <w:tcPr>
            <w:tcW w:w="2041" w:type="dxa"/>
            <w:tcMar>
              <w:top w:w="80" w:type="dxa"/>
              <w:left w:w="80" w:type="dxa"/>
              <w:bottom w:w="80" w:type="dxa"/>
              <w:right w:w="80" w:type="dxa"/>
            </w:tcMar>
            <w:vAlign w:val="center"/>
          </w:tcPr>
          <w:p w14:paraId="4CC1FC07" w14:textId="77777777" w:rsidR="00E80D99" w:rsidRDefault="00000000">
            <w:pPr>
              <w:spacing w:after="20"/>
            </w:pPr>
            <w:r>
              <w:t>Tóm tắt</w:t>
            </w:r>
          </w:p>
        </w:tc>
        <w:tc>
          <w:tcPr>
            <w:tcW w:w="7313" w:type="dxa"/>
            <w:tcMar>
              <w:top w:w="80" w:type="dxa"/>
              <w:left w:w="80" w:type="dxa"/>
              <w:bottom w:w="80" w:type="dxa"/>
              <w:right w:w="80" w:type="dxa"/>
            </w:tcMar>
            <w:vAlign w:val="center"/>
          </w:tcPr>
          <w:p w14:paraId="48EE74EE" w14:textId="77777777" w:rsidR="00E80D99" w:rsidRDefault="00000000">
            <w:pPr>
              <w:spacing w:after="20"/>
            </w:pPr>
            <w:r>
              <w:t>Cho phép người dùng thêm phân loại sản phẩm.</w:t>
            </w:r>
          </w:p>
        </w:tc>
      </w:tr>
      <w:tr w:rsidR="00E80D99" w14:paraId="29A49920" w14:textId="77777777">
        <w:trPr>
          <w:jc w:val="center"/>
        </w:trPr>
        <w:tc>
          <w:tcPr>
            <w:tcW w:w="2041" w:type="dxa"/>
            <w:tcMar>
              <w:top w:w="80" w:type="dxa"/>
              <w:left w:w="80" w:type="dxa"/>
              <w:bottom w:w="80" w:type="dxa"/>
              <w:right w:w="80" w:type="dxa"/>
            </w:tcMar>
            <w:vAlign w:val="center"/>
          </w:tcPr>
          <w:p w14:paraId="09F6C61B" w14:textId="77777777" w:rsidR="00E80D99" w:rsidRDefault="00000000">
            <w:pPr>
              <w:spacing w:after="20"/>
            </w:pPr>
            <w:r>
              <w:t>Tác nhân</w:t>
            </w:r>
          </w:p>
        </w:tc>
        <w:tc>
          <w:tcPr>
            <w:tcW w:w="7313" w:type="dxa"/>
            <w:tcMar>
              <w:top w:w="80" w:type="dxa"/>
              <w:left w:w="80" w:type="dxa"/>
              <w:bottom w:w="80" w:type="dxa"/>
              <w:right w:w="80" w:type="dxa"/>
            </w:tcMar>
            <w:vAlign w:val="center"/>
          </w:tcPr>
          <w:p w14:paraId="5B1AAE7B" w14:textId="77777777" w:rsidR="00E80D99" w:rsidRDefault="00000000">
            <w:pPr>
              <w:spacing w:after="20"/>
            </w:pPr>
            <w:r>
              <w:t>Người dùng hệ thống</w:t>
            </w:r>
          </w:p>
        </w:tc>
      </w:tr>
      <w:tr w:rsidR="00E80D99" w14:paraId="4C819C33" w14:textId="77777777">
        <w:trPr>
          <w:jc w:val="center"/>
        </w:trPr>
        <w:tc>
          <w:tcPr>
            <w:tcW w:w="2041" w:type="dxa"/>
            <w:tcMar>
              <w:top w:w="80" w:type="dxa"/>
              <w:left w:w="80" w:type="dxa"/>
              <w:bottom w:w="80" w:type="dxa"/>
              <w:right w:w="80" w:type="dxa"/>
            </w:tcMar>
            <w:vAlign w:val="center"/>
          </w:tcPr>
          <w:p w14:paraId="2A931E71"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6903A945" w14:textId="77777777" w:rsidR="00E80D99" w:rsidRDefault="00000000">
            <w:pPr>
              <w:spacing w:after="20"/>
            </w:pPr>
            <w:r>
              <w:t>Người dùng chọn Thêm trên màn hình CategoryView.</w:t>
            </w:r>
          </w:p>
        </w:tc>
      </w:tr>
      <w:tr w:rsidR="00E80D99" w14:paraId="1514BA2B" w14:textId="77777777">
        <w:trPr>
          <w:jc w:val="center"/>
        </w:trPr>
        <w:tc>
          <w:tcPr>
            <w:tcW w:w="2041" w:type="dxa"/>
            <w:tcMar>
              <w:top w:w="80" w:type="dxa"/>
              <w:left w:w="80" w:type="dxa"/>
              <w:bottom w:w="80" w:type="dxa"/>
              <w:right w:w="80" w:type="dxa"/>
            </w:tcMar>
            <w:vAlign w:val="center"/>
          </w:tcPr>
          <w:p w14:paraId="23522C17"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227246D9" w14:textId="77777777" w:rsidR="00E80D99" w:rsidRDefault="00000000">
            <w:pPr>
              <w:spacing w:after="20"/>
            </w:pPr>
            <w:r>
              <w:t>Đã đăng nhập, có quyền CATEGORY.ADD.</w:t>
            </w:r>
          </w:p>
        </w:tc>
      </w:tr>
      <w:tr w:rsidR="00E80D99" w14:paraId="129E38E1" w14:textId="77777777">
        <w:trPr>
          <w:jc w:val="center"/>
        </w:trPr>
        <w:tc>
          <w:tcPr>
            <w:tcW w:w="2041" w:type="dxa"/>
            <w:tcMar>
              <w:top w:w="80" w:type="dxa"/>
              <w:left w:w="80" w:type="dxa"/>
              <w:bottom w:w="80" w:type="dxa"/>
              <w:right w:w="80" w:type="dxa"/>
            </w:tcMar>
            <w:vAlign w:val="center"/>
          </w:tcPr>
          <w:p w14:paraId="5736B419"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68A810ED" w14:textId="77777777" w:rsidR="00E80D99" w:rsidRDefault="00000000">
            <w:pPr>
              <w:spacing w:after="20"/>
            </w:pPr>
            <w:r>
              <w:t>Thông tin phân loại được thêm trong CSDL; danh sách được nạp lại khi thao tác thành công.</w:t>
            </w:r>
          </w:p>
        </w:tc>
      </w:tr>
    </w:tbl>
    <w:p w14:paraId="5AF8CEFA" w14:textId="77777777" w:rsidR="00E80D99" w:rsidRDefault="00E80D99"/>
    <w:p w14:paraId="457BB45E" w14:textId="77777777" w:rsidR="007A0514" w:rsidRDefault="007A0514"/>
    <w:p w14:paraId="2010B131" w14:textId="77777777" w:rsidR="00E80D99" w:rsidRDefault="00000000">
      <w:pPr>
        <w:pStyle w:val="Heading3"/>
      </w:pPr>
      <w:r>
        <w:t>UC06 Cập nhật phân loại sản phẩm</w:t>
      </w:r>
    </w:p>
    <w:p w14:paraId="3B6A73C7" w14:textId="77777777" w:rsidR="00E80D99" w:rsidRDefault="00000000">
      <w:pPr>
        <w:pStyle w:val="Caption"/>
        <w:keepNext/>
      </w:pPr>
      <w:r>
        <w:t xml:space="preserve">Bảng </w:t>
      </w:r>
      <w:r>
        <w:fldChar w:fldCharType="begin"/>
      </w:r>
      <w:r>
        <w:instrText>SEQ Bảng \* ARABIC</w:instrText>
      </w:r>
      <w:r>
        <w:fldChar w:fldCharType="separate"/>
      </w:r>
      <w:r>
        <w:t>8</w:t>
      </w:r>
      <w:r>
        <w:fldChar w:fldCharType="end"/>
      </w:r>
      <w:bookmarkStart w:id="34" w:name="_Toc4870"/>
      <w:r>
        <w:t xml:space="preserve"> Thông tin UC06</w:t>
      </w:r>
      <w:bookmarkEnd w:id="3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65246766" w14:textId="77777777">
        <w:trPr>
          <w:tblHeader/>
          <w:jc w:val="center"/>
        </w:trPr>
        <w:tc>
          <w:tcPr>
            <w:tcW w:w="2041" w:type="dxa"/>
            <w:shd w:val="clear" w:color="auto" w:fill="E7E6E6"/>
            <w:tcMar>
              <w:top w:w="80" w:type="dxa"/>
              <w:left w:w="80" w:type="dxa"/>
              <w:bottom w:w="80" w:type="dxa"/>
              <w:right w:w="80" w:type="dxa"/>
            </w:tcMar>
            <w:vAlign w:val="center"/>
          </w:tcPr>
          <w:p w14:paraId="7DE85E00"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566B157E" w14:textId="77777777" w:rsidR="00E80D99" w:rsidRDefault="00000000">
            <w:pPr>
              <w:spacing w:after="20"/>
            </w:pPr>
            <w:r>
              <w:rPr>
                <w:b/>
              </w:rPr>
              <w:t>Nội dung</w:t>
            </w:r>
          </w:p>
        </w:tc>
      </w:tr>
      <w:tr w:rsidR="00E80D99" w14:paraId="4491CFDD" w14:textId="77777777">
        <w:trPr>
          <w:jc w:val="center"/>
        </w:trPr>
        <w:tc>
          <w:tcPr>
            <w:tcW w:w="2041" w:type="dxa"/>
            <w:tcMar>
              <w:top w:w="80" w:type="dxa"/>
              <w:left w:w="80" w:type="dxa"/>
              <w:bottom w:w="80" w:type="dxa"/>
              <w:right w:w="80" w:type="dxa"/>
            </w:tcMar>
            <w:vAlign w:val="center"/>
          </w:tcPr>
          <w:p w14:paraId="409FB216" w14:textId="77777777" w:rsidR="00E80D99" w:rsidRDefault="00000000">
            <w:pPr>
              <w:spacing w:after="20"/>
            </w:pPr>
            <w:r>
              <w:t>Tóm tắt</w:t>
            </w:r>
          </w:p>
        </w:tc>
        <w:tc>
          <w:tcPr>
            <w:tcW w:w="7313" w:type="dxa"/>
            <w:tcMar>
              <w:top w:w="80" w:type="dxa"/>
              <w:left w:w="80" w:type="dxa"/>
              <w:bottom w:w="80" w:type="dxa"/>
              <w:right w:w="80" w:type="dxa"/>
            </w:tcMar>
            <w:vAlign w:val="center"/>
          </w:tcPr>
          <w:p w14:paraId="497FBD66" w14:textId="77777777" w:rsidR="00E80D99" w:rsidRDefault="00000000">
            <w:pPr>
              <w:spacing w:after="20"/>
            </w:pPr>
            <w:r>
              <w:t>Cho phép người dùng cập nhật phân loại sản phẩm.</w:t>
            </w:r>
          </w:p>
        </w:tc>
      </w:tr>
      <w:tr w:rsidR="00E80D99" w14:paraId="0CDCB9D3" w14:textId="77777777">
        <w:trPr>
          <w:jc w:val="center"/>
        </w:trPr>
        <w:tc>
          <w:tcPr>
            <w:tcW w:w="2041" w:type="dxa"/>
            <w:tcMar>
              <w:top w:w="80" w:type="dxa"/>
              <w:left w:w="80" w:type="dxa"/>
              <w:bottom w:w="80" w:type="dxa"/>
              <w:right w:w="80" w:type="dxa"/>
            </w:tcMar>
            <w:vAlign w:val="center"/>
          </w:tcPr>
          <w:p w14:paraId="28E03B03" w14:textId="77777777" w:rsidR="00E80D99" w:rsidRDefault="00000000">
            <w:pPr>
              <w:spacing w:after="20"/>
            </w:pPr>
            <w:r>
              <w:t>Tác nhân</w:t>
            </w:r>
          </w:p>
        </w:tc>
        <w:tc>
          <w:tcPr>
            <w:tcW w:w="7313" w:type="dxa"/>
            <w:tcMar>
              <w:top w:w="80" w:type="dxa"/>
              <w:left w:w="80" w:type="dxa"/>
              <w:bottom w:w="80" w:type="dxa"/>
              <w:right w:w="80" w:type="dxa"/>
            </w:tcMar>
            <w:vAlign w:val="center"/>
          </w:tcPr>
          <w:p w14:paraId="3D44A0E1" w14:textId="77777777" w:rsidR="00E80D99" w:rsidRDefault="00000000">
            <w:pPr>
              <w:spacing w:after="20"/>
            </w:pPr>
            <w:r>
              <w:t>Người dùng hệ thống</w:t>
            </w:r>
          </w:p>
        </w:tc>
      </w:tr>
      <w:tr w:rsidR="00E80D99" w14:paraId="38FEC9CC" w14:textId="77777777">
        <w:trPr>
          <w:jc w:val="center"/>
        </w:trPr>
        <w:tc>
          <w:tcPr>
            <w:tcW w:w="2041" w:type="dxa"/>
            <w:tcMar>
              <w:top w:w="80" w:type="dxa"/>
              <w:left w:w="80" w:type="dxa"/>
              <w:bottom w:w="80" w:type="dxa"/>
              <w:right w:w="80" w:type="dxa"/>
            </w:tcMar>
            <w:vAlign w:val="center"/>
          </w:tcPr>
          <w:p w14:paraId="0AD17E37"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21E3BE0D" w14:textId="77777777" w:rsidR="00E80D99" w:rsidRDefault="00000000">
            <w:pPr>
              <w:spacing w:after="20"/>
            </w:pPr>
            <w:r>
              <w:t>Người dùng chọn Sửa trên màn hình CategoryView.</w:t>
            </w:r>
          </w:p>
        </w:tc>
      </w:tr>
      <w:tr w:rsidR="00E80D99" w14:paraId="527730B0" w14:textId="77777777">
        <w:trPr>
          <w:jc w:val="center"/>
        </w:trPr>
        <w:tc>
          <w:tcPr>
            <w:tcW w:w="2041" w:type="dxa"/>
            <w:tcMar>
              <w:top w:w="80" w:type="dxa"/>
              <w:left w:w="80" w:type="dxa"/>
              <w:bottom w:w="80" w:type="dxa"/>
              <w:right w:w="80" w:type="dxa"/>
            </w:tcMar>
            <w:vAlign w:val="center"/>
          </w:tcPr>
          <w:p w14:paraId="21905F1E"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3A9DCABB" w14:textId="77777777" w:rsidR="00E80D99" w:rsidRDefault="00000000">
            <w:pPr>
              <w:spacing w:after="20"/>
            </w:pPr>
            <w:r>
              <w:t>Đã đăng nhập, có quyền CATEGORY.UPDATE; bản ghi phân loại đã được chọn.</w:t>
            </w:r>
          </w:p>
        </w:tc>
      </w:tr>
      <w:tr w:rsidR="00E80D99" w14:paraId="2C1EC63D" w14:textId="77777777">
        <w:trPr>
          <w:jc w:val="center"/>
        </w:trPr>
        <w:tc>
          <w:tcPr>
            <w:tcW w:w="2041" w:type="dxa"/>
            <w:tcMar>
              <w:top w:w="80" w:type="dxa"/>
              <w:left w:w="80" w:type="dxa"/>
              <w:bottom w:w="80" w:type="dxa"/>
              <w:right w:w="80" w:type="dxa"/>
            </w:tcMar>
            <w:vAlign w:val="center"/>
          </w:tcPr>
          <w:p w14:paraId="4193B817"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5B0A1043" w14:textId="77777777" w:rsidR="00E80D99" w:rsidRDefault="00000000">
            <w:pPr>
              <w:spacing w:after="20"/>
            </w:pPr>
            <w:r>
              <w:t>Thông tin phân loại được cập nhật trong CSDL; danh sách được nạp lại khi thao tác thành công.</w:t>
            </w:r>
          </w:p>
        </w:tc>
      </w:tr>
    </w:tbl>
    <w:p w14:paraId="33A7DB37" w14:textId="77777777" w:rsidR="00E80D99" w:rsidRDefault="00E80D99"/>
    <w:p w14:paraId="5BF64784" w14:textId="77777777" w:rsidR="007A0514" w:rsidRDefault="007A0514" w:rsidP="007A0514"/>
    <w:p w14:paraId="0334DDED" w14:textId="048CA2CC" w:rsidR="00E80D99" w:rsidRDefault="00000000">
      <w:pPr>
        <w:pStyle w:val="Heading3"/>
      </w:pPr>
      <w:r>
        <w:t>UC07 Xóa phân loại sản phẩm</w:t>
      </w:r>
    </w:p>
    <w:p w14:paraId="1E327290" w14:textId="77777777" w:rsidR="00E80D99" w:rsidRDefault="00000000">
      <w:pPr>
        <w:pStyle w:val="Caption"/>
        <w:keepNext/>
      </w:pPr>
      <w:r>
        <w:t xml:space="preserve">Bảng </w:t>
      </w:r>
      <w:r>
        <w:fldChar w:fldCharType="begin"/>
      </w:r>
      <w:r>
        <w:instrText>SEQ Bảng \* ARABIC</w:instrText>
      </w:r>
      <w:r>
        <w:fldChar w:fldCharType="separate"/>
      </w:r>
      <w:r>
        <w:t>9</w:t>
      </w:r>
      <w:r>
        <w:fldChar w:fldCharType="end"/>
      </w:r>
      <w:bookmarkStart w:id="35" w:name="_Toc3720"/>
      <w:r>
        <w:t xml:space="preserve"> Thông tin UC07</w:t>
      </w:r>
      <w:bookmarkEnd w:id="3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597978DA" w14:textId="77777777">
        <w:trPr>
          <w:tblHeader/>
          <w:jc w:val="center"/>
        </w:trPr>
        <w:tc>
          <w:tcPr>
            <w:tcW w:w="2041" w:type="dxa"/>
            <w:shd w:val="clear" w:color="auto" w:fill="E7E6E6"/>
            <w:tcMar>
              <w:top w:w="80" w:type="dxa"/>
              <w:left w:w="80" w:type="dxa"/>
              <w:bottom w:w="80" w:type="dxa"/>
              <w:right w:w="80" w:type="dxa"/>
            </w:tcMar>
            <w:vAlign w:val="center"/>
          </w:tcPr>
          <w:p w14:paraId="1061D144"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13A5C4BE" w14:textId="77777777" w:rsidR="00E80D99" w:rsidRDefault="00000000">
            <w:pPr>
              <w:spacing w:after="20"/>
            </w:pPr>
            <w:r>
              <w:rPr>
                <w:b/>
              </w:rPr>
              <w:t>Nội dung</w:t>
            </w:r>
          </w:p>
        </w:tc>
      </w:tr>
      <w:tr w:rsidR="00E80D99" w14:paraId="2251F000" w14:textId="77777777">
        <w:trPr>
          <w:jc w:val="center"/>
        </w:trPr>
        <w:tc>
          <w:tcPr>
            <w:tcW w:w="2041" w:type="dxa"/>
            <w:tcMar>
              <w:top w:w="80" w:type="dxa"/>
              <w:left w:w="80" w:type="dxa"/>
              <w:bottom w:w="80" w:type="dxa"/>
              <w:right w:w="80" w:type="dxa"/>
            </w:tcMar>
            <w:vAlign w:val="center"/>
          </w:tcPr>
          <w:p w14:paraId="241E1625" w14:textId="77777777" w:rsidR="00E80D99" w:rsidRDefault="00000000">
            <w:pPr>
              <w:spacing w:after="20"/>
            </w:pPr>
            <w:r>
              <w:t>Tóm tắt</w:t>
            </w:r>
          </w:p>
        </w:tc>
        <w:tc>
          <w:tcPr>
            <w:tcW w:w="7313" w:type="dxa"/>
            <w:tcMar>
              <w:top w:w="80" w:type="dxa"/>
              <w:left w:w="80" w:type="dxa"/>
              <w:bottom w:w="80" w:type="dxa"/>
              <w:right w:w="80" w:type="dxa"/>
            </w:tcMar>
            <w:vAlign w:val="center"/>
          </w:tcPr>
          <w:p w14:paraId="31443FD7" w14:textId="77777777" w:rsidR="00E80D99" w:rsidRDefault="00000000">
            <w:pPr>
              <w:spacing w:after="20"/>
            </w:pPr>
            <w:r>
              <w:t>Cho phép người dùng xóa phân loại sản phẩm.</w:t>
            </w:r>
          </w:p>
        </w:tc>
      </w:tr>
      <w:tr w:rsidR="00E80D99" w14:paraId="6AED66F1" w14:textId="77777777">
        <w:trPr>
          <w:jc w:val="center"/>
        </w:trPr>
        <w:tc>
          <w:tcPr>
            <w:tcW w:w="2041" w:type="dxa"/>
            <w:tcMar>
              <w:top w:w="80" w:type="dxa"/>
              <w:left w:w="80" w:type="dxa"/>
              <w:bottom w:w="80" w:type="dxa"/>
              <w:right w:w="80" w:type="dxa"/>
            </w:tcMar>
            <w:vAlign w:val="center"/>
          </w:tcPr>
          <w:p w14:paraId="3C71021F" w14:textId="77777777" w:rsidR="00E80D99" w:rsidRDefault="00000000">
            <w:pPr>
              <w:spacing w:after="20"/>
            </w:pPr>
            <w:r>
              <w:t>Tác nhân</w:t>
            </w:r>
          </w:p>
        </w:tc>
        <w:tc>
          <w:tcPr>
            <w:tcW w:w="7313" w:type="dxa"/>
            <w:tcMar>
              <w:top w:w="80" w:type="dxa"/>
              <w:left w:w="80" w:type="dxa"/>
              <w:bottom w:w="80" w:type="dxa"/>
              <w:right w:w="80" w:type="dxa"/>
            </w:tcMar>
            <w:vAlign w:val="center"/>
          </w:tcPr>
          <w:p w14:paraId="566B3C19" w14:textId="77777777" w:rsidR="00E80D99" w:rsidRDefault="00000000">
            <w:pPr>
              <w:spacing w:after="20"/>
            </w:pPr>
            <w:r>
              <w:t>Người dùng hệ thống</w:t>
            </w:r>
          </w:p>
        </w:tc>
      </w:tr>
      <w:tr w:rsidR="00E80D99" w14:paraId="7B3BE98D" w14:textId="77777777">
        <w:trPr>
          <w:jc w:val="center"/>
        </w:trPr>
        <w:tc>
          <w:tcPr>
            <w:tcW w:w="2041" w:type="dxa"/>
            <w:tcMar>
              <w:top w:w="80" w:type="dxa"/>
              <w:left w:w="80" w:type="dxa"/>
              <w:bottom w:w="80" w:type="dxa"/>
              <w:right w:w="80" w:type="dxa"/>
            </w:tcMar>
            <w:vAlign w:val="center"/>
          </w:tcPr>
          <w:p w14:paraId="30931FEA"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173C314C" w14:textId="77777777" w:rsidR="00E80D99" w:rsidRDefault="00000000">
            <w:pPr>
              <w:spacing w:after="20"/>
            </w:pPr>
            <w:r>
              <w:t>Người dùng chọn phân loại trên CategoryView và yêu cầu xóa.</w:t>
            </w:r>
          </w:p>
        </w:tc>
      </w:tr>
      <w:tr w:rsidR="00E80D99" w14:paraId="7F719EB3" w14:textId="77777777">
        <w:trPr>
          <w:jc w:val="center"/>
        </w:trPr>
        <w:tc>
          <w:tcPr>
            <w:tcW w:w="2041" w:type="dxa"/>
            <w:tcMar>
              <w:top w:w="80" w:type="dxa"/>
              <w:left w:w="80" w:type="dxa"/>
              <w:bottom w:w="80" w:type="dxa"/>
              <w:right w:w="80" w:type="dxa"/>
            </w:tcMar>
            <w:vAlign w:val="center"/>
          </w:tcPr>
          <w:p w14:paraId="447BC839"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5BBD123D" w14:textId="77777777" w:rsidR="00E80D99" w:rsidRDefault="00000000">
            <w:pPr>
              <w:spacing w:after="20"/>
            </w:pPr>
            <w:r>
              <w:t>Đã đăng nhập, có quyền CATEGORY.DELETE; đã chọn phân loại.</w:t>
            </w:r>
          </w:p>
        </w:tc>
      </w:tr>
      <w:tr w:rsidR="00E80D99" w14:paraId="04FAB0EA" w14:textId="77777777">
        <w:trPr>
          <w:jc w:val="center"/>
        </w:trPr>
        <w:tc>
          <w:tcPr>
            <w:tcW w:w="2041" w:type="dxa"/>
            <w:tcMar>
              <w:top w:w="80" w:type="dxa"/>
              <w:left w:w="80" w:type="dxa"/>
              <w:bottom w:w="80" w:type="dxa"/>
              <w:right w:w="80" w:type="dxa"/>
            </w:tcMar>
            <w:vAlign w:val="center"/>
          </w:tcPr>
          <w:p w14:paraId="44E2327C"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34B7A9D2" w14:textId="77777777" w:rsidR="00E80D99" w:rsidRDefault="00000000">
            <w:pPr>
              <w:spacing w:after="20"/>
            </w:pPr>
            <w:r>
              <w:t>Phân loại được xóa khỏi categories khi thao tác thành công.</w:t>
            </w:r>
          </w:p>
        </w:tc>
      </w:tr>
    </w:tbl>
    <w:p w14:paraId="2061A965" w14:textId="77777777" w:rsidR="00E80D99" w:rsidRDefault="00E80D99"/>
    <w:p w14:paraId="56FB8F36" w14:textId="77777777" w:rsidR="007A0514" w:rsidRDefault="007A0514"/>
    <w:p w14:paraId="51B6AB3F" w14:textId="67D4823A" w:rsidR="007A0514" w:rsidRDefault="00000000" w:rsidP="007A0514">
      <w:pPr>
        <w:pStyle w:val="Heading2"/>
      </w:pPr>
      <w:bookmarkStart w:id="36" w:name="_Toc30434"/>
      <w:r>
        <w:t>3.3 Nhà cung cấp</w:t>
      </w:r>
      <w:bookmarkEnd w:id="36"/>
    </w:p>
    <w:p w14:paraId="735A78C3" w14:textId="1222878B" w:rsidR="00E80D99" w:rsidRDefault="00000000">
      <w:pPr>
        <w:pStyle w:val="Heading3"/>
      </w:pPr>
      <w:r>
        <w:t>UC08 Tra cứu nhà cung cấp</w:t>
      </w:r>
    </w:p>
    <w:p w14:paraId="70D7C833" w14:textId="77777777" w:rsidR="00E80D99" w:rsidRDefault="00000000">
      <w:pPr>
        <w:pStyle w:val="Caption"/>
        <w:keepNext/>
      </w:pPr>
      <w:r>
        <w:t xml:space="preserve">Bảng </w:t>
      </w:r>
      <w:r>
        <w:fldChar w:fldCharType="begin"/>
      </w:r>
      <w:r>
        <w:instrText>SEQ Bảng \* ARABIC</w:instrText>
      </w:r>
      <w:r>
        <w:fldChar w:fldCharType="separate"/>
      </w:r>
      <w:r>
        <w:t>10</w:t>
      </w:r>
      <w:r>
        <w:fldChar w:fldCharType="end"/>
      </w:r>
      <w:bookmarkStart w:id="37" w:name="_Toc19158"/>
      <w:r>
        <w:t xml:space="preserve"> Thông tin UC08</w:t>
      </w:r>
      <w:bookmarkEnd w:id="3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5EE23AA6" w14:textId="77777777">
        <w:trPr>
          <w:tblHeader/>
          <w:jc w:val="center"/>
        </w:trPr>
        <w:tc>
          <w:tcPr>
            <w:tcW w:w="2041" w:type="dxa"/>
            <w:shd w:val="clear" w:color="auto" w:fill="E7E6E6"/>
            <w:tcMar>
              <w:top w:w="80" w:type="dxa"/>
              <w:left w:w="80" w:type="dxa"/>
              <w:bottom w:w="80" w:type="dxa"/>
              <w:right w:w="80" w:type="dxa"/>
            </w:tcMar>
            <w:vAlign w:val="center"/>
          </w:tcPr>
          <w:p w14:paraId="21283401"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1E5FDE5C" w14:textId="77777777" w:rsidR="00E80D99" w:rsidRDefault="00000000">
            <w:pPr>
              <w:spacing w:after="20"/>
            </w:pPr>
            <w:r>
              <w:rPr>
                <w:b/>
              </w:rPr>
              <w:t>Nội dung</w:t>
            </w:r>
          </w:p>
        </w:tc>
      </w:tr>
      <w:tr w:rsidR="00E80D99" w14:paraId="7CECEA5E" w14:textId="77777777">
        <w:trPr>
          <w:jc w:val="center"/>
        </w:trPr>
        <w:tc>
          <w:tcPr>
            <w:tcW w:w="2041" w:type="dxa"/>
            <w:tcMar>
              <w:top w:w="80" w:type="dxa"/>
              <w:left w:w="80" w:type="dxa"/>
              <w:bottom w:w="80" w:type="dxa"/>
              <w:right w:w="80" w:type="dxa"/>
            </w:tcMar>
            <w:vAlign w:val="center"/>
          </w:tcPr>
          <w:p w14:paraId="27F0DA3B" w14:textId="77777777" w:rsidR="00E80D99" w:rsidRDefault="00000000">
            <w:pPr>
              <w:spacing w:after="20"/>
            </w:pPr>
            <w:r>
              <w:t>Tóm tắt</w:t>
            </w:r>
          </w:p>
        </w:tc>
        <w:tc>
          <w:tcPr>
            <w:tcW w:w="7313" w:type="dxa"/>
            <w:tcMar>
              <w:top w:w="80" w:type="dxa"/>
              <w:left w:w="80" w:type="dxa"/>
              <w:bottom w:w="80" w:type="dxa"/>
              <w:right w:w="80" w:type="dxa"/>
            </w:tcMar>
            <w:vAlign w:val="center"/>
          </w:tcPr>
          <w:p w14:paraId="5DF0E0CC" w14:textId="77777777" w:rsidR="00E80D99" w:rsidRDefault="00000000">
            <w:pPr>
              <w:spacing w:after="20"/>
            </w:pPr>
            <w:r>
              <w:t>Cho phép người dùng tra cứu nhà cung cấp.</w:t>
            </w:r>
          </w:p>
        </w:tc>
      </w:tr>
      <w:tr w:rsidR="00E80D99" w14:paraId="7E7341AA" w14:textId="77777777">
        <w:trPr>
          <w:jc w:val="center"/>
        </w:trPr>
        <w:tc>
          <w:tcPr>
            <w:tcW w:w="2041" w:type="dxa"/>
            <w:tcMar>
              <w:top w:w="80" w:type="dxa"/>
              <w:left w:w="80" w:type="dxa"/>
              <w:bottom w:w="80" w:type="dxa"/>
              <w:right w:w="80" w:type="dxa"/>
            </w:tcMar>
            <w:vAlign w:val="center"/>
          </w:tcPr>
          <w:p w14:paraId="27E80672" w14:textId="77777777" w:rsidR="00E80D99" w:rsidRDefault="00000000">
            <w:pPr>
              <w:spacing w:after="20"/>
            </w:pPr>
            <w:r>
              <w:t>Tác nhân</w:t>
            </w:r>
          </w:p>
        </w:tc>
        <w:tc>
          <w:tcPr>
            <w:tcW w:w="7313" w:type="dxa"/>
            <w:tcMar>
              <w:top w:w="80" w:type="dxa"/>
              <w:left w:w="80" w:type="dxa"/>
              <w:bottom w:w="80" w:type="dxa"/>
              <w:right w:w="80" w:type="dxa"/>
            </w:tcMar>
            <w:vAlign w:val="center"/>
          </w:tcPr>
          <w:p w14:paraId="0B4C0548" w14:textId="77777777" w:rsidR="00E80D99" w:rsidRDefault="00000000">
            <w:pPr>
              <w:spacing w:after="20"/>
            </w:pPr>
            <w:r>
              <w:t>Người dùng hệ thống</w:t>
            </w:r>
          </w:p>
        </w:tc>
      </w:tr>
      <w:tr w:rsidR="00E80D99" w14:paraId="10D3018F" w14:textId="77777777">
        <w:trPr>
          <w:jc w:val="center"/>
        </w:trPr>
        <w:tc>
          <w:tcPr>
            <w:tcW w:w="2041" w:type="dxa"/>
            <w:tcMar>
              <w:top w:w="80" w:type="dxa"/>
              <w:left w:w="80" w:type="dxa"/>
              <w:bottom w:w="80" w:type="dxa"/>
              <w:right w:w="80" w:type="dxa"/>
            </w:tcMar>
            <w:vAlign w:val="center"/>
          </w:tcPr>
          <w:p w14:paraId="26AB24E6"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0EB35510" w14:textId="77777777" w:rsidR="00E80D99" w:rsidRDefault="00000000">
            <w:pPr>
              <w:spacing w:after="20"/>
            </w:pPr>
            <w:r>
              <w:t>Người dùng mở SupplierView từ thanh điều hướng.</w:t>
            </w:r>
          </w:p>
        </w:tc>
      </w:tr>
      <w:tr w:rsidR="00E80D99" w14:paraId="00BE52B8" w14:textId="77777777">
        <w:trPr>
          <w:jc w:val="center"/>
        </w:trPr>
        <w:tc>
          <w:tcPr>
            <w:tcW w:w="2041" w:type="dxa"/>
            <w:tcMar>
              <w:top w:w="80" w:type="dxa"/>
              <w:left w:w="80" w:type="dxa"/>
              <w:bottom w:w="80" w:type="dxa"/>
              <w:right w:w="80" w:type="dxa"/>
            </w:tcMar>
            <w:vAlign w:val="center"/>
          </w:tcPr>
          <w:p w14:paraId="09EF8E03"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4627D25F" w14:textId="77777777" w:rsidR="00E80D99" w:rsidRDefault="00000000">
            <w:pPr>
              <w:spacing w:after="20"/>
            </w:pPr>
            <w:r>
              <w:t>Đã đăng nhập và truy cập được màn hình SupplierView.</w:t>
            </w:r>
          </w:p>
        </w:tc>
      </w:tr>
      <w:tr w:rsidR="00E80D99" w14:paraId="5F1873F4" w14:textId="77777777">
        <w:trPr>
          <w:jc w:val="center"/>
        </w:trPr>
        <w:tc>
          <w:tcPr>
            <w:tcW w:w="2041" w:type="dxa"/>
            <w:tcMar>
              <w:top w:w="80" w:type="dxa"/>
              <w:left w:w="80" w:type="dxa"/>
              <w:bottom w:w="80" w:type="dxa"/>
              <w:right w:w="80" w:type="dxa"/>
            </w:tcMar>
            <w:vAlign w:val="center"/>
          </w:tcPr>
          <w:p w14:paraId="207805E8"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37875D70" w14:textId="77777777" w:rsidR="00E80D99" w:rsidRDefault="00000000">
            <w:pPr>
              <w:spacing w:after="20"/>
            </w:pPr>
            <w:r>
              <w:t>Danh sách và kết quả lọc được hiển thị; dữ liệu nghiệp vụ không bị thay đổi.</w:t>
            </w:r>
          </w:p>
        </w:tc>
      </w:tr>
    </w:tbl>
    <w:p w14:paraId="48254D21" w14:textId="77777777" w:rsidR="00E80D99" w:rsidRDefault="00E80D99"/>
    <w:p w14:paraId="218653DF" w14:textId="77777777" w:rsidR="007A0514" w:rsidRDefault="007A0514" w:rsidP="007A0514"/>
    <w:p w14:paraId="4774E2B4" w14:textId="28444481" w:rsidR="00E80D99" w:rsidRDefault="00000000">
      <w:pPr>
        <w:pStyle w:val="Heading3"/>
      </w:pPr>
      <w:r>
        <w:t>UC09 Thêm nhà cung cấp</w:t>
      </w:r>
    </w:p>
    <w:p w14:paraId="6A29E24A" w14:textId="77777777" w:rsidR="00E80D99" w:rsidRDefault="00000000">
      <w:pPr>
        <w:pStyle w:val="Caption"/>
        <w:keepNext/>
      </w:pPr>
      <w:r>
        <w:t xml:space="preserve">Bảng </w:t>
      </w:r>
      <w:r>
        <w:fldChar w:fldCharType="begin"/>
      </w:r>
      <w:r>
        <w:instrText>SEQ Bảng \* ARABIC</w:instrText>
      </w:r>
      <w:r>
        <w:fldChar w:fldCharType="separate"/>
      </w:r>
      <w:r>
        <w:t>11</w:t>
      </w:r>
      <w:r>
        <w:fldChar w:fldCharType="end"/>
      </w:r>
      <w:bookmarkStart w:id="38" w:name="_Toc4736"/>
      <w:r>
        <w:t xml:space="preserve"> Thông tin UC09</w:t>
      </w:r>
      <w:bookmarkEnd w:id="3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14703827" w14:textId="77777777">
        <w:trPr>
          <w:tblHeader/>
          <w:jc w:val="center"/>
        </w:trPr>
        <w:tc>
          <w:tcPr>
            <w:tcW w:w="2041" w:type="dxa"/>
            <w:shd w:val="clear" w:color="auto" w:fill="E7E6E6"/>
            <w:tcMar>
              <w:top w:w="80" w:type="dxa"/>
              <w:left w:w="80" w:type="dxa"/>
              <w:bottom w:w="80" w:type="dxa"/>
              <w:right w:w="80" w:type="dxa"/>
            </w:tcMar>
            <w:vAlign w:val="center"/>
          </w:tcPr>
          <w:p w14:paraId="63DB14FC"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66C0FB29" w14:textId="77777777" w:rsidR="00E80D99" w:rsidRDefault="00000000">
            <w:pPr>
              <w:spacing w:after="20"/>
            </w:pPr>
            <w:r>
              <w:rPr>
                <w:b/>
              </w:rPr>
              <w:t>Nội dung</w:t>
            </w:r>
          </w:p>
        </w:tc>
      </w:tr>
      <w:tr w:rsidR="00E80D99" w14:paraId="2C7C8C75" w14:textId="77777777">
        <w:trPr>
          <w:jc w:val="center"/>
        </w:trPr>
        <w:tc>
          <w:tcPr>
            <w:tcW w:w="2041" w:type="dxa"/>
            <w:tcMar>
              <w:top w:w="80" w:type="dxa"/>
              <w:left w:w="80" w:type="dxa"/>
              <w:bottom w:w="80" w:type="dxa"/>
              <w:right w:w="80" w:type="dxa"/>
            </w:tcMar>
            <w:vAlign w:val="center"/>
          </w:tcPr>
          <w:p w14:paraId="3026E4FE" w14:textId="77777777" w:rsidR="00E80D99" w:rsidRDefault="00000000">
            <w:pPr>
              <w:spacing w:after="20"/>
            </w:pPr>
            <w:r>
              <w:t>Tóm tắt</w:t>
            </w:r>
          </w:p>
        </w:tc>
        <w:tc>
          <w:tcPr>
            <w:tcW w:w="7313" w:type="dxa"/>
            <w:tcMar>
              <w:top w:w="80" w:type="dxa"/>
              <w:left w:w="80" w:type="dxa"/>
              <w:bottom w:w="80" w:type="dxa"/>
              <w:right w:w="80" w:type="dxa"/>
            </w:tcMar>
            <w:vAlign w:val="center"/>
          </w:tcPr>
          <w:p w14:paraId="5F2BC049" w14:textId="77777777" w:rsidR="00E80D99" w:rsidRDefault="00000000">
            <w:pPr>
              <w:spacing w:after="20"/>
            </w:pPr>
            <w:r>
              <w:t>Cho phép người dùng thêm nhà cung cấp.</w:t>
            </w:r>
          </w:p>
        </w:tc>
      </w:tr>
      <w:tr w:rsidR="00E80D99" w14:paraId="36E09513" w14:textId="77777777">
        <w:trPr>
          <w:jc w:val="center"/>
        </w:trPr>
        <w:tc>
          <w:tcPr>
            <w:tcW w:w="2041" w:type="dxa"/>
            <w:tcMar>
              <w:top w:w="80" w:type="dxa"/>
              <w:left w:w="80" w:type="dxa"/>
              <w:bottom w:w="80" w:type="dxa"/>
              <w:right w:w="80" w:type="dxa"/>
            </w:tcMar>
            <w:vAlign w:val="center"/>
          </w:tcPr>
          <w:p w14:paraId="41253979" w14:textId="77777777" w:rsidR="00E80D99" w:rsidRDefault="00000000">
            <w:pPr>
              <w:spacing w:after="20"/>
            </w:pPr>
            <w:r>
              <w:t>Tác nhân</w:t>
            </w:r>
          </w:p>
        </w:tc>
        <w:tc>
          <w:tcPr>
            <w:tcW w:w="7313" w:type="dxa"/>
            <w:tcMar>
              <w:top w:w="80" w:type="dxa"/>
              <w:left w:w="80" w:type="dxa"/>
              <w:bottom w:w="80" w:type="dxa"/>
              <w:right w:w="80" w:type="dxa"/>
            </w:tcMar>
            <w:vAlign w:val="center"/>
          </w:tcPr>
          <w:p w14:paraId="4C1AB00C" w14:textId="77777777" w:rsidR="00E80D99" w:rsidRDefault="00000000">
            <w:pPr>
              <w:spacing w:after="20"/>
            </w:pPr>
            <w:r>
              <w:t>Người dùng hệ thống</w:t>
            </w:r>
          </w:p>
        </w:tc>
      </w:tr>
      <w:tr w:rsidR="00E80D99" w14:paraId="5C784F8E" w14:textId="77777777">
        <w:trPr>
          <w:jc w:val="center"/>
        </w:trPr>
        <w:tc>
          <w:tcPr>
            <w:tcW w:w="2041" w:type="dxa"/>
            <w:tcMar>
              <w:top w:w="80" w:type="dxa"/>
              <w:left w:w="80" w:type="dxa"/>
              <w:bottom w:w="80" w:type="dxa"/>
              <w:right w:w="80" w:type="dxa"/>
            </w:tcMar>
            <w:vAlign w:val="center"/>
          </w:tcPr>
          <w:p w14:paraId="60C3D623"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53FAED8E" w14:textId="77777777" w:rsidR="00E80D99" w:rsidRDefault="00000000">
            <w:pPr>
              <w:spacing w:after="20"/>
            </w:pPr>
            <w:r>
              <w:t>Người dùng chọn Thêm trên màn hình SupplierView.</w:t>
            </w:r>
          </w:p>
        </w:tc>
      </w:tr>
      <w:tr w:rsidR="00E80D99" w14:paraId="7812E0E8" w14:textId="77777777">
        <w:trPr>
          <w:jc w:val="center"/>
        </w:trPr>
        <w:tc>
          <w:tcPr>
            <w:tcW w:w="2041" w:type="dxa"/>
            <w:tcMar>
              <w:top w:w="80" w:type="dxa"/>
              <w:left w:w="80" w:type="dxa"/>
              <w:bottom w:w="80" w:type="dxa"/>
              <w:right w:w="80" w:type="dxa"/>
            </w:tcMar>
            <w:vAlign w:val="center"/>
          </w:tcPr>
          <w:p w14:paraId="0E90D4CE"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65408A9F" w14:textId="77777777" w:rsidR="00E80D99" w:rsidRDefault="00000000">
            <w:pPr>
              <w:spacing w:after="20"/>
            </w:pPr>
            <w:r>
              <w:t>Đã đăng nhập, có quyền SUPPLIER.ADD.</w:t>
            </w:r>
          </w:p>
        </w:tc>
      </w:tr>
      <w:tr w:rsidR="00E80D99" w14:paraId="2E88D852" w14:textId="77777777">
        <w:trPr>
          <w:jc w:val="center"/>
        </w:trPr>
        <w:tc>
          <w:tcPr>
            <w:tcW w:w="2041" w:type="dxa"/>
            <w:tcMar>
              <w:top w:w="80" w:type="dxa"/>
              <w:left w:w="80" w:type="dxa"/>
              <w:bottom w:w="80" w:type="dxa"/>
              <w:right w:w="80" w:type="dxa"/>
            </w:tcMar>
            <w:vAlign w:val="center"/>
          </w:tcPr>
          <w:p w14:paraId="074B1ABF"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674DCB9B" w14:textId="77777777" w:rsidR="00E80D99" w:rsidRDefault="00000000">
            <w:pPr>
              <w:spacing w:after="20"/>
            </w:pPr>
            <w:r>
              <w:t>Thông tin nhà cung cấp được thêm trong CSDL; danh sách được nạp lại khi thao tác thành công.</w:t>
            </w:r>
          </w:p>
        </w:tc>
      </w:tr>
    </w:tbl>
    <w:p w14:paraId="52DF818D" w14:textId="77777777" w:rsidR="00E80D99" w:rsidRDefault="00E80D99"/>
    <w:p w14:paraId="3F8B2D24" w14:textId="77777777" w:rsidR="007A0514" w:rsidRDefault="007A0514"/>
    <w:p w14:paraId="2BD82963" w14:textId="77777777" w:rsidR="00E80D99" w:rsidRDefault="00000000">
      <w:pPr>
        <w:pStyle w:val="Heading3"/>
      </w:pPr>
      <w:r>
        <w:t>UC10 Cập nhật nhà cung cấp</w:t>
      </w:r>
    </w:p>
    <w:p w14:paraId="1EB88572" w14:textId="77777777" w:rsidR="00E80D99" w:rsidRDefault="00000000">
      <w:pPr>
        <w:pStyle w:val="Caption"/>
        <w:keepNext/>
      </w:pPr>
      <w:r>
        <w:t xml:space="preserve">Bảng </w:t>
      </w:r>
      <w:r>
        <w:fldChar w:fldCharType="begin"/>
      </w:r>
      <w:r>
        <w:instrText>SEQ Bảng \* ARABIC</w:instrText>
      </w:r>
      <w:r>
        <w:fldChar w:fldCharType="separate"/>
      </w:r>
      <w:r>
        <w:t>12</w:t>
      </w:r>
      <w:r>
        <w:fldChar w:fldCharType="end"/>
      </w:r>
      <w:bookmarkStart w:id="39" w:name="_Toc6757"/>
      <w:r>
        <w:t xml:space="preserve"> Thông tin UC10</w:t>
      </w:r>
      <w:bookmarkEnd w:id="3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4DB6DA0E" w14:textId="77777777">
        <w:trPr>
          <w:tblHeader/>
          <w:jc w:val="center"/>
        </w:trPr>
        <w:tc>
          <w:tcPr>
            <w:tcW w:w="2041" w:type="dxa"/>
            <w:shd w:val="clear" w:color="auto" w:fill="E7E6E6"/>
            <w:tcMar>
              <w:top w:w="80" w:type="dxa"/>
              <w:left w:w="80" w:type="dxa"/>
              <w:bottom w:w="80" w:type="dxa"/>
              <w:right w:w="80" w:type="dxa"/>
            </w:tcMar>
            <w:vAlign w:val="center"/>
          </w:tcPr>
          <w:p w14:paraId="27E42F05"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77ECAD07" w14:textId="77777777" w:rsidR="00E80D99" w:rsidRDefault="00000000">
            <w:pPr>
              <w:spacing w:after="20"/>
            </w:pPr>
            <w:r>
              <w:rPr>
                <w:b/>
              </w:rPr>
              <w:t>Nội dung</w:t>
            </w:r>
          </w:p>
        </w:tc>
      </w:tr>
      <w:tr w:rsidR="00E80D99" w14:paraId="7A6F7ABC" w14:textId="77777777">
        <w:trPr>
          <w:jc w:val="center"/>
        </w:trPr>
        <w:tc>
          <w:tcPr>
            <w:tcW w:w="2041" w:type="dxa"/>
            <w:tcMar>
              <w:top w:w="80" w:type="dxa"/>
              <w:left w:w="80" w:type="dxa"/>
              <w:bottom w:w="80" w:type="dxa"/>
              <w:right w:w="80" w:type="dxa"/>
            </w:tcMar>
            <w:vAlign w:val="center"/>
          </w:tcPr>
          <w:p w14:paraId="7AD8364E" w14:textId="77777777" w:rsidR="00E80D99" w:rsidRDefault="00000000">
            <w:pPr>
              <w:spacing w:after="20"/>
            </w:pPr>
            <w:r>
              <w:t>Tóm tắt</w:t>
            </w:r>
          </w:p>
        </w:tc>
        <w:tc>
          <w:tcPr>
            <w:tcW w:w="7313" w:type="dxa"/>
            <w:tcMar>
              <w:top w:w="80" w:type="dxa"/>
              <w:left w:w="80" w:type="dxa"/>
              <w:bottom w:w="80" w:type="dxa"/>
              <w:right w:w="80" w:type="dxa"/>
            </w:tcMar>
            <w:vAlign w:val="center"/>
          </w:tcPr>
          <w:p w14:paraId="53A84BC4" w14:textId="77777777" w:rsidR="00E80D99" w:rsidRDefault="00000000">
            <w:pPr>
              <w:spacing w:after="20"/>
            </w:pPr>
            <w:r>
              <w:t>Cho phép người dùng cập nhật nhà cung cấp.</w:t>
            </w:r>
          </w:p>
        </w:tc>
      </w:tr>
      <w:tr w:rsidR="00E80D99" w14:paraId="3BF532DB" w14:textId="77777777">
        <w:trPr>
          <w:jc w:val="center"/>
        </w:trPr>
        <w:tc>
          <w:tcPr>
            <w:tcW w:w="2041" w:type="dxa"/>
            <w:tcMar>
              <w:top w:w="80" w:type="dxa"/>
              <w:left w:w="80" w:type="dxa"/>
              <w:bottom w:w="80" w:type="dxa"/>
              <w:right w:w="80" w:type="dxa"/>
            </w:tcMar>
            <w:vAlign w:val="center"/>
          </w:tcPr>
          <w:p w14:paraId="21C48B04" w14:textId="77777777" w:rsidR="00E80D99" w:rsidRDefault="00000000">
            <w:pPr>
              <w:spacing w:after="20"/>
            </w:pPr>
            <w:r>
              <w:t>Tác nhân</w:t>
            </w:r>
          </w:p>
        </w:tc>
        <w:tc>
          <w:tcPr>
            <w:tcW w:w="7313" w:type="dxa"/>
            <w:tcMar>
              <w:top w:w="80" w:type="dxa"/>
              <w:left w:w="80" w:type="dxa"/>
              <w:bottom w:w="80" w:type="dxa"/>
              <w:right w:w="80" w:type="dxa"/>
            </w:tcMar>
            <w:vAlign w:val="center"/>
          </w:tcPr>
          <w:p w14:paraId="0C15D0BA" w14:textId="77777777" w:rsidR="00E80D99" w:rsidRDefault="00000000">
            <w:pPr>
              <w:spacing w:after="20"/>
            </w:pPr>
            <w:r>
              <w:t>Người dùng hệ thống</w:t>
            </w:r>
          </w:p>
        </w:tc>
      </w:tr>
      <w:tr w:rsidR="00E80D99" w14:paraId="3022659F" w14:textId="77777777">
        <w:trPr>
          <w:jc w:val="center"/>
        </w:trPr>
        <w:tc>
          <w:tcPr>
            <w:tcW w:w="2041" w:type="dxa"/>
            <w:tcMar>
              <w:top w:w="80" w:type="dxa"/>
              <w:left w:w="80" w:type="dxa"/>
              <w:bottom w:w="80" w:type="dxa"/>
              <w:right w:w="80" w:type="dxa"/>
            </w:tcMar>
            <w:vAlign w:val="center"/>
          </w:tcPr>
          <w:p w14:paraId="48ACD9BE"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2A2A343A" w14:textId="77777777" w:rsidR="00E80D99" w:rsidRDefault="00000000">
            <w:pPr>
              <w:spacing w:after="20"/>
            </w:pPr>
            <w:r>
              <w:t>Người dùng chọn Sửa trên màn hình SupplierView.</w:t>
            </w:r>
          </w:p>
        </w:tc>
      </w:tr>
      <w:tr w:rsidR="00E80D99" w14:paraId="6A939501" w14:textId="77777777">
        <w:trPr>
          <w:jc w:val="center"/>
        </w:trPr>
        <w:tc>
          <w:tcPr>
            <w:tcW w:w="2041" w:type="dxa"/>
            <w:tcMar>
              <w:top w:w="80" w:type="dxa"/>
              <w:left w:w="80" w:type="dxa"/>
              <w:bottom w:w="80" w:type="dxa"/>
              <w:right w:w="80" w:type="dxa"/>
            </w:tcMar>
            <w:vAlign w:val="center"/>
          </w:tcPr>
          <w:p w14:paraId="32A1425B"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6F7B5C5F" w14:textId="77777777" w:rsidR="00E80D99" w:rsidRDefault="00000000">
            <w:pPr>
              <w:spacing w:after="20"/>
            </w:pPr>
            <w:r>
              <w:t>Đã đăng nhập, có quyền SUPPLIER.UPDATE; bản ghi nhà cung cấp đã được chọn.</w:t>
            </w:r>
          </w:p>
        </w:tc>
      </w:tr>
      <w:tr w:rsidR="00E80D99" w14:paraId="064D19DA" w14:textId="77777777">
        <w:trPr>
          <w:jc w:val="center"/>
        </w:trPr>
        <w:tc>
          <w:tcPr>
            <w:tcW w:w="2041" w:type="dxa"/>
            <w:tcMar>
              <w:top w:w="80" w:type="dxa"/>
              <w:left w:w="80" w:type="dxa"/>
              <w:bottom w:w="80" w:type="dxa"/>
              <w:right w:w="80" w:type="dxa"/>
            </w:tcMar>
            <w:vAlign w:val="center"/>
          </w:tcPr>
          <w:p w14:paraId="3AC8482A"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30855650" w14:textId="77777777" w:rsidR="00E80D99" w:rsidRDefault="00000000">
            <w:pPr>
              <w:spacing w:after="20"/>
            </w:pPr>
            <w:r>
              <w:t>Thông tin nhà cung cấp được cập nhật trong CSDL; danh sách được nạp lại khi thao tác thành công.</w:t>
            </w:r>
          </w:p>
        </w:tc>
      </w:tr>
    </w:tbl>
    <w:p w14:paraId="56E56B0E" w14:textId="77777777" w:rsidR="00E80D99" w:rsidRDefault="00E80D99"/>
    <w:p w14:paraId="2C63AB73" w14:textId="77777777" w:rsidR="00E80D99" w:rsidRDefault="00000000">
      <w:pPr>
        <w:pStyle w:val="Heading3"/>
      </w:pPr>
      <w:r>
        <w:t>UC11 Xóa nhà cung cấp</w:t>
      </w:r>
    </w:p>
    <w:p w14:paraId="06B536CB" w14:textId="77777777" w:rsidR="00E80D99" w:rsidRDefault="00000000">
      <w:pPr>
        <w:pStyle w:val="Caption"/>
        <w:keepNext/>
      </w:pPr>
      <w:r>
        <w:t xml:space="preserve">Bảng </w:t>
      </w:r>
      <w:r>
        <w:fldChar w:fldCharType="begin"/>
      </w:r>
      <w:r>
        <w:instrText>SEQ Bảng \* ARABIC</w:instrText>
      </w:r>
      <w:r>
        <w:fldChar w:fldCharType="separate"/>
      </w:r>
      <w:r>
        <w:t>13</w:t>
      </w:r>
      <w:r>
        <w:fldChar w:fldCharType="end"/>
      </w:r>
      <w:bookmarkStart w:id="40" w:name="_Toc8769"/>
      <w:r>
        <w:t xml:space="preserve"> Thông tin UC11</w:t>
      </w:r>
      <w:bookmarkEnd w:id="4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2EB1C8B8" w14:textId="77777777">
        <w:trPr>
          <w:tblHeader/>
          <w:jc w:val="center"/>
        </w:trPr>
        <w:tc>
          <w:tcPr>
            <w:tcW w:w="2041" w:type="dxa"/>
            <w:shd w:val="clear" w:color="auto" w:fill="E7E6E6"/>
            <w:tcMar>
              <w:top w:w="80" w:type="dxa"/>
              <w:left w:w="80" w:type="dxa"/>
              <w:bottom w:w="80" w:type="dxa"/>
              <w:right w:w="80" w:type="dxa"/>
            </w:tcMar>
            <w:vAlign w:val="center"/>
          </w:tcPr>
          <w:p w14:paraId="7103BF51"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37CF81C2" w14:textId="77777777" w:rsidR="00E80D99" w:rsidRDefault="00000000">
            <w:pPr>
              <w:spacing w:after="20"/>
            </w:pPr>
            <w:r>
              <w:rPr>
                <w:b/>
              </w:rPr>
              <w:t>Nội dung</w:t>
            </w:r>
          </w:p>
        </w:tc>
      </w:tr>
      <w:tr w:rsidR="00E80D99" w14:paraId="444DF0A3" w14:textId="77777777">
        <w:trPr>
          <w:jc w:val="center"/>
        </w:trPr>
        <w:tc>
          <w:tcPr>
            <w:tcW w:w="2041" w:type="dxa"/>
            <w:tcMar>
              <w:top w:w="80" w:type="dxa"/>
              <w:left w:w="80" w:type="dxa"/>
              <w:bottom w:w="80" w:type="dxa"/>
              <w:right w:w="80" w:type="dxa"/>
            </w:tcMar>
            <w:vAlign w:val="center"/>
          </w:tcPr>
          <w:p w14:paraId="756DFB21" w14:textId="77777777" w:rsidR="00E80D99" w:rsidRDefault="00000000">
            <w:pPr>
              <w:spacing w:after="20"/>
            </w:pPr>
            <w:r>
              <w:t>Tóm tắt</w:t>
            </w:r>
          </w:p>
        </w:tc>
        <w:tc>
          <w:tcPr>
            <w:tcW w:w="7313" w:type="dxa"/>
            <w:tcMar>
              <w:top w:w="80" w:type="dxa"/>
              <w:left w:w="80" w:type="dxa"/>
              <w:bottom w:w="80" w:type="dxa"/>
              <w:right w:w="80" w:type="dxa"/>
            </w:tcMar>
            <w:vAlign w:val="center"/>
          </w:tcPr>
          <w:p w14:paraId="17481B59" w14:textId="77777777" w:rsidR="00E80D99" w:rsidRDefault="00000000">
            <w:pPr>
              <w:spacing w:after="20"/>
            </w:pPr>
            <w:r>
              <w:t>Cho phép người dùng xóa nhà cung cấp.</w:t>
            </w:r>
          </w:p>
        </w:tc>
      </w:tr>
      <w:tr w:rsidR="00E80D99" w14:paraId="7C7CD032" w14:textId="77777777">
        <w:trPr>
          <w:jc w:val="center"/>
        </w:trPr>
        <w:tc>
          <w:tcPr>
            <w:tcW w:w="2041" w:type="dxa"/>
            <w:tcMar>
              <w:top w:w="80" w:type="dxa"/>
              <w:left w:w="80" w:type="dxa"/>
              <w:bottom w:w="80" w:type="dxa"/>
              <w:right w:w="80" w:type="dxa"/>
            </w:tcMar>
            <w:vAlign w:val="center"/>
          </w:tcPr>
          <w:p w14:paraId="7D1565BE" w14:textId="77777777" w:rsidR="00E80D99" w:rsidRDefault="00000000">
            <w:pPr>
              <w:spacing w:after="20"/>
            </w:pPr>
            <w:r>
              <w:t>Tác nhân</w:t>
            </w:r>
          </w:p>
        </w:tc>
        <w:tc>
          <w:tcPr>
            <w:tcW w:w="7313" w:type="dxa"/>
            <w:tcMar>
              <w:top w:w="80" w:type="dxa"/>
              <w:left w:w="80" w:type="dxa"/>
              <w:bottom w:w="80" w:type="dxa"/>
              <w:right w:w="80" w:type="dxa"/>
            </w:tcMar>
            <w:vAlign w:val="center"/>
          </w:tcPr>
          <w:p w14:paraId="38ED23A2" w14:textId="77777777" w:rsidR="00E80D99" w:rsidRDefault="00000000">
            <w:pPr>
              <w:spacing w:after="20"/>
            </w:pPr>
            <w:r>
              <w:t>Người dùng hệ thống</w:t>
            </w:r>
          </w:p>
        </w:tc>
      </w:tr>
      <w:tr w:rsidR="00E80D99" w14:paraId="16392586" w14:textId="77777777">
        <w:trPr>
          <w:jc w:val="center"/>
        </w:trPr>
        <w:tc>
          <w:tcPr>
            <w:tcW w:w="2041" w:type="dxa"/>
            <w:tcMar>
              <w:top w:w="80" w:type="dxa"/>
              <w:left w:w="80" w:type="dxa"/>
              <w:bottom w:w="80" w:type="dxa"/>
              <w:right w:w="80" w:type="dxa"/>
            </w:tcMar>
            <w:vAlign w:val="center"/>
          </w:tcPr>
          <w:p w14:paraId="5B4BFFE7"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0DA536EF" w14:textId="77777777" w:rsidR="00E80D99" w:rsidRDefault="00000000">
            <w:pPr>
              <w:spacing w:after="20"/>
            </w:pPr>
            <w:r>
              <w:t>Người dùng chọn nhà cung cấp trên SupplierView và yêu cầu xóa.</w:t>
            </w:r>
          </w:p>
        </w:tc>
      </w:tr>
      <w:tr w:rsidR="00E80D99" w14:paraId="575F87D2" w14:textId="77777777">
        <w:trPr>
          <w:jc w:val="center"/>
        </w:trPr>
        <w:tc>
          <w:tcPr>
            <w:tcW w:w="2041" w:type="dxa"/>
            <w:tcMar>
              <w:top w:w="80" w:type="dxa"/>
              <w:left w:w="80" w:type="dxa"/>
              <w:bottom w:w="80" w:type="dxa"/>
              <w:right w:w="80" w:type="dxa"/>
            </w:tcMar>
            <w:vAlign w:val="center"/>
          </w:tcPr>
          <w:p w14:paraId="29615016"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154A1DA2" w14:textId="77777777" w:rsidR="00E80D99" w:rsidRDefault="00000000">
            <w:pPr>
              <w:spacing w:after="20"/>
            </w:pPr>
            <w:r>
              <w:t>Đã đăng nhập, có quyền SUPPLIER.DELETE; đã chọn nhà cung cấp.</w:t>
            </w:r>
          </w:p>
        </w:tc>
      </w:tr>
      <w:tr w:rsidR="00E80D99" w14:paraId="1DC33869" w14:textId="77777777">
        <w:trPr>
          <w:jc w:val="center"/>
        </w:trPr>
        <w:tc>
          <w:tcPr>
            <w:tcW w:w="2041" w:type="dxa"/>
            <w:tcMar>
              <w:top w:w="80" w:type="dxa"/>
              <w:left w:w="80" w:type="dxa"/>
              <w:bottom w:w="80" w:type="dxa"/>
              <w:right w:w="80" w:type="dxa"/>
            </w:tcMar>
            <w:vAlign w:val="center"/>
          </w:tcPr>
          <w:p w14:paraId="06EA776F"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6BF47F44" w14:textId="77777777" w:rsidR="00E80D99" w:rsidRDefault="00000000">
            <w:pPr>
              <w:spacing w:after="20"/>
            </w:pPr>
            <w:r>
              <w:t>Nhà cung cấp được xóa khi đáp ứng kiểm tra/ràng buộc và DAO trả thành công.</w:t>
            </w:r>
          </w:p>
        </w:tc>
      </w:tr>
    </w:tbl>
    <w:p w14:paraId="6557CC6A" w14:textId="77777777" w:rsidR="00E80D99" w:rsidRDefault="00E80D99"/>
    <w:p w14:paraId="23107143" w14:textId="77777777" w:rsidR="00E80D99" w:rsidRDefault="00000000">
      <w:pPr>
        <w:pStyle w:val="Heading3"/>
      </w:pPr>
      <w:r>
        <w:t>UC12 Quản lý sản phẩm của nhà cung cấp</w:t>
      </w:r>
    </w:p>
    <w:p w14:paraId="48D5EF28" w14:textId="77777777" w:rsidR="00E80D99" w:rsidRDefault="00000000">
      <w:pPr>
        <w:pStyle w:val="Caption"/>
        <w:keepNext/>
      </w:pPr>
      <w:r>
        <w:t xml:space="preserve">Bảng </w:t>
      </w:r>
      <w:r>
        <w:fldChar w:fldCharType="begin"/>
      </w:r>
      <w:r>
        <w:instrText>SEQ Bảng \* ARABIC</w:instrText>
      </w:r>
      <w:r>
        <w:fldChar w:fldCharType="separate"/>
      </w:r>
      <w:r>
        <w:t>14</w:t>
      </w:r>
      <w:r>
        <w:fldChar w:fldCharType="end"/>
      </w:r>
      <w:bookmarkStart w:id="41" w:name="_Toc2736"/>
      <w:r>
        <w:t xml:space="preserve"> Thông tin UC12</w:t>
      </w:r>
      <w:bookmarkEnd w:id="4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7EA46C05" w14:textId="77777777">
        <w:trPr>
          <w:tblHeader/>
          <w:jc w:val="center"/>
        </w:trPr>
        <w:tc>
          <w:tcPr>
            <w:tcW w:w="2041" w:type="dxa"/>
            <w:shd w:val="clear" w:color="auto" w:fill="E7E6E6"/>
            <w:tcMar>
              <w:top w:w="80" w:type="dxa"/>
              <w:left w:w="80" w:type="dxa"/>
              <w:bottom w:w="80" w:type="dxa"/>
              <w:right w:w="80" w:type="dxa"/>
            </w:tcMar>
            <w:vAlign w:val="center"/>
          </w:tcPr>
          <w:p w14:paraId="5244A6E0"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2EC2B4F2" w14:textId="77777777" w:rsidR="00E80D99" w:rsidRDefault="00000000">
            <w:pPr>
              <w:spacing w:after="20"/>
            </w:pPr>
            <w:r>
              <w:rPr>
                <w:b/>
              </w:rPr>
              <w:t>Nội dung</w:t>
            </w:r>
          </w:p>
        </w:tc>
      </w:tr>
      <w:tr w:rsidR="00E80D99" w14:paraId="1662B192" w14:textId="77777777">
        <w:trPr>
          <w:jc w:val="center"/>
        </w:trPr>
        <w:tc>
          <w:tcPr>
            <w:tcW w:w="2041" w:type="dxa"/>
            <w:tcMar>
              <w:top w:w="80" w:type="dxa"/>
              <w:left w:w="80" w:type="dxa"/>
              <w:bottom w:w="80" w:type="dxa"/>
              <w:right w:w="80" w:type="dxa"/>
            </w:tcMar>
            <w:vAlign w:val="center"/>
          </w:tcPr>
          <w:p w14:paraId="04D1004B" w14:textId="77777777" w:rsidR="00E80D99" w:rsidRDefault="00000000">
            <w:pPr>
              <w:spacing w:after="20"/>
            </w:pPr>
            <w:r>
              <w:t>Tóm tắt</w:t>
            </w:r>
          </w:p>
        </w:tc>
        <w:tc>
          <w:tcPr>
            <w:tcW w:w="7313" w:type="dxa"/>
            <w:tcMar>
              <w:top w:w="80" w:type="dxa"/>
              <w:left w:w="80" w:type="dxa"/>
              <w:bottom w:w="80" w:type="dxa"/>
              <w:right w:w="80" w:type="dxa"/>
            </w:tcMar>
            <w:vAlign w:val="center"/>
          </w:tcPr>
          <w:p w14:paraId="6104F61D" w14:textId="77777777" w:rsidR="00E80D99" w:rsidRDefault="00000000">
            <w:pPr>
              <w:spacing w:after="20"/>
            </w:pPr>
            <w:r>
              <w:t>Cho phép người dùng quản lý sản phẩm của nhà cung cấp.</w:t>
            </w:r>
          </w:p>
        </w:tc>
      </w:tr>
      <w:tr w:rsidR="00E80D99" w14:paraId="7B13D74C" w14:textId="77777777">
        <w:trPr>
          <w:jc w:val="center"/>
        </w:trPr>
        <w:tc>
          <w:tcPr>
            <w:tcW w:w="2041" w:type="dxa"/>
            <w:tcMar>
              <w:top w:w="80" w:type="dxa"/>
              <w:left w:w="80" w:type="dxa"/>
              <w:bottom w:w="80" w:type="dxa"/>
              <w:right w:w="80" w:type="dxa"/>
            </w:tcMar>
            <w:vAlign w:val="center"/>
          </w:tcPr>
          <w:p w14:paraId="6342EB41" w14:textId="77777777" w:rsidR="00E80D99" w:rsidRDefault="00000000">
            <w:pPr>
              <w:spacing w:after="20"/>
            </w:pPr>
            <w:r>
              <w:t>Tác nhân</w:t>
            </w:r>
          </w:p>
        </w:tc>
        <w:tc>
          <w:tcPr>
            <w:tcW w:w="7313" w:type="dxa"/>
            <w:tcMar>
              <w:top w:w="80" w:type="dxa"/>
              <w:left w:w="80" w:type="dxa"/>
              <w:bottom w:w="80" w:type="dxa"/>
              <w:right w:w="80" w:type="dxa"/>
            </w:tcMar>
            <w:vAlign w:val="center"/>
          </w:tcPr>
          <w:p w14:paraId="194805D1" w14:textId="77777777" w:rsidR="00E80D99" w:rsidRDefault="00000000">
            <w:pPr>
              <w:spacing w:after="20"/>
            </w:pPr>
            <w:r>
              <w:t>Người dùng hệ thống</w:t>
            </w:r>
          </w:p>
        </w:tc>
      </w:tr>
      <w:tr w:rsidR="00E80D99" w14:paraId="6F8F65C9" w14:textId="77777777">
        <w:trPr>
          <w:jc w:val="center"/>
        </w:trPr>
        <w:tc>
          <w:tcPr>
            <w:tcW w:w="2041" w:type="dxa"/>
            <w:tcMar>
              <w:top w:w="80" w:type="dxa"/>
              <w:left w:w="80" w:type="dxa"/>
              <w:bottom w:w="80" w:type="dxa"/>
              <w:right w:w="80" w:type="dxa"/>
            </w:tcMar>
            <w:vAlign w:val="center"/>
          </w:tcPr>
          <w:p w14:paraId="43377D8A"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42D7E595" w14:textId="77777777" w:rsidR="00E80D99" w:rsidRDefault="00000000">
            <w:pPr>
              <w:spacing w:after="20"/>
            </w:pPr>
            <w:r>
              <w:t>Người dùng mở Quản lý SP của nhà cung cấp.</w:t>
            </w:r>
          </w:p>
        </w:tc>
      </w:tr>
      <w:tr w:rsidR="00E80D99" w14:paraId="18B738D8" w14:textId="77777777">
        <w:trPr>
          <w:jc w:val="center"/>
        </w:trPr>
        <w:tc>
          <w:tcPr>
            <w:tcW w:w="2041" w:type="dxa"/>
            <w:tcMar>
              <w:top w:w="80" w:type="dxa"/>
              <w:left w:w="80" w:type="dxa"/>
              <w:bottom w:w="80" w:type="dxa"/>
              <w:right w:w="80" w:type="dxa"/>
            </w:tcMar>
            <w:vAlign w:val="center"/>
          </w:tcPr>
          <w:p w14:paraId="6B40B5FF"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2C92D9B8" w14:textId="77777777" w:rsidR="00E80D99" w:rsidRDefault="00000000">
            <w:pPr>
              <w:spacing w:after="20"/>
            </w:pPr>
            <w:r>
              <w:t>Đã đăng nhập, có quyền SUPPLIER.UPDATE và chọn nhà cung cấp trên SupplierView.</w:t>
            </w:r>
          </w:p>
        </w:tc>
      </w:tr>
      <w:tr w:rsidR="00E80D99" w14:paraId="4F224417" w14:textId="77777777">
        <w:trPr>
          <w:jc w:val="center"/>
        </w:trPr>
        <w:tc>
          <w:tcPr>
            <w:tcW w:w="2041" w:type="dxa"/>
            <w:tcMar>
              <w:top w:w="80" w:type="dxa"/>
              <w:left w:w="80" w:type="dxa"/>
              <w:bottom w:w="80" w:type="dxa"/>
              <w:right w:w="80" w:type="dxa"/>
            </w:tcMar>
            <w:vAlign w:val="center"/>
          </w:tcPr>
          <w:p w14:paraId="480C7782"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2151832E" w14:textId="77777777" w:rsidR="00E80D99" w:rsidRDefault="00000000">
            <w:pPr>
              <w:spacing w:after="20"/>
            </w:pPr>
            <w:r>
              <w:t>Danh sách liên kết supplier_products thay đổi tương ứng với thao tác đã lưu.</w:t>
            </w:r>
          </w:p>
        </w:tc>
      </w:tr>
    </w:tbl>
    <w:p w14:paraId="709B1206" w14:textId="77777777" w:rsidR="00E80D99" w:rsidRDefault="00E80D99"/>
    <w:p w14:paraId="1CE27E97" w14:textId="77777777" w:rsidR="00E80D99" w:rsidRDefault="00000000">
      <w:pPr>
        <w:pStyle w:val="Heading2"/>
      </w:pPr>
      <w:bookmarkStart w:id="42" w:name="_Toc10708"/>
      <w:r>
        <w:t>3.4 Khách hàng</w:t>
      </w:r>
      <w:bookmarkEnd w:id="42"/>
    </w:p>
    <w:p w14:paraId="381F1C21" w14:textId="77777777" w:rsidR="00E80D99" w:rsidRDefault="00000000">
      <w:pPr>
        <w:pStyle w:val="Heading3"/>
      </w:pPr>
      <w:r>
        <w:t>UC13 Tra cứu khách hàng</w:t>
      </w:r>
    </w:p>
    <w:p w14:paraId="1C86FD73" w14:textId="77777777" w:rsidR="00E80D99" w:rsidRDefault="00000000">
      <w:pPr>
        <w:pStyle w:val="Caption"/>
        <w:keepNext/>
      </w:pPr>
      <w:r>
        <w:t xml:space="preserve">Bảng </w:t>
      </w:r>
      <w:r>
        <w:fldChar w:fldCharType="begin"/>
      </w:r>
      <w:r>
        <w:instrText>SEQ Bảng \* ARABIC</w:instrText>
      </w:r>
      <w:r>
        <w:fldChar w:fldCharType="separate"/>
      </w:r>
      <w:r>
        <w:t>15</w:t>
      </w:r>
      <w:r>
        <w:fldChar w:fldCharType="end"/>
      </w:r>
      <w:bookmarkStart w:id="43" w:name="_Toc5197"/>
      <w:r>
        <w:t xml:space="preserve"> Thông tin UC13</w:t>
      </w:r>
      <w:bookmarkEnd w:id="4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018531F4" w14:textId="77777777">
        <w:trPr>
          <w:tblHeader/>
          <w:jc w:val="center"/>
        </w:trPr>
        <w:tc>
          <w:tcPr>
            <w:tcW w:w="2041" w:type="dxa"/>
            <w:shd w:val="clear" w:color="auto" w:fill="E7E6E6"/>
            <w:tcMar>
              <w:top w:w="80" w:type="dxa"/>
              <w:left w:w="80" w:type="dxa"/>
              <w:bottom w:w="80" w:type="dxa"/>
              <w:right w:w="80" w:type="dxa"/>
            </w:tcMar>
            <w:vAlign w:val="center"/>
          </w:tcPr>
          <w:p w14:paraId="01B5E7FE"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3A91AC21" w14:textId="77777777" w:rsidR="00E80D99" w:rsidRDefault="00000000">
            <w:pPr>
              <w:spacing w:after="20"/>
            </w:pPr>
            <w:r>
              <w:rPr>
                <w:b/>
              </w:rPr>
              <w:t>Nội dung</w:t>
            </w:r>
          </w:p>
        </w:tc>
      </w:tr>
      <w:tr w:rsidR="00E80D99" w14:paraId="1D06CF82" w14:textId="77777777">
        <w:trPr>
          <w:jc w:val="center"/>
        </w:trPr>
        <w:tc>
          <w:tcPr>
            <w:tcW w:w="2041" w:type="dxa"/>
            <w:tcMar>
              <w:top w:w="80" w:type="dxa"/>
              <w:left w:w="80" w:type="dxa"/>
              <w:bottom w:w="80" w:type="dxa"/>
              <w:right w:w="80" w:type="dxa"/>
            </w:tcMar>
            <w:vAlign w:val="center"/>
          </w:tcPr>
          <w:p w14:paraId="6DDA1E73" w14:textId="77777777" w:rsidR="00E80D99" w:rsidRDefault="00000000">
            <w:pPr>
              <w:spacing w:after="20"/>
            </w:pPr>
            <w:r>
              <w:t>Tóm tắt</w:t>
            </w:r>
          </w:p>
        </w:tc>
        <w:tc>
          <w:tcPr>
            <w:tcW w:w="7313" w:type="dxa"/>
            <w:tcMar>
              <w:top w:w="80" w:type="dxa"/>
              <w:left w:w="80" w:type="dxa"/>
              <w:bottom w:w="80" w:type="dxa"/>
              <w:right w:w="80" w:type="dxa"/>
            </w:tcMar>
            <w:vAlign w:val="center"/>
          </w:tcPr>
          <w:p w14:paraId="63CF268D" w14:textId="77777777" w:rsidR="00E80D99" w:rsidRDefault="00000000">
            <w:pPr>
              <w:spacing w:after="20"/>
            </w:pPr>
            <w:r>
              <w:t>Cho phép người dùng tra cứu khách hàng.</w:t>
            </w:r>
          </w:p>
        </w:tc>
      </w:tr>
      <w:tr w:rsidR="00E80D99" w14:paraId="48369A5A" w14:textId="77777777">
        <w:trPr>
          <w:jc w:val="center"/>
        </w:trPr>
        <w:tc>
          <w:tcPr>
            <w:tcW w:w="2041" w:type="dxa"/>
            <w:tcMar>
              <w:top w:w="80" w:type="dxa"/>
              <w:left w:w="80" w:type="dxa"/>
              <w:bottom w:w="80" w:type="dxa"/>
              <w:right w:w="80" w:type="dxa"/>
            </w:tcMar>
            <w:vAlign w:val="center"/>
          </w:tcPr>
          <w:p w14:paraId="2953715D" w14:textId="77777777" w:rsidR="00E80D99" w:rsidRDefault="00000000">
            <w:pPr>
              <w:spacing w:after="20"/>
            </w:pPr>
            <w:r>
              <w:t>Tác nhân</w:t>
            </w:r>
          </w:p>
        </w:tc>
        <w:tc>
          <w:tcPr>
            <w:tcW w:w="7313" w:type="dxa"/>
            <w:tcMar>
              <w:top w:w="80" w:type="dxa"/>
              <w:left w:w="80" w:type="dxa"/>
              <w:bottom w:w="80" w:type="dxa"/>
              <w:right w:w="80" w:type="dxa"/>
            </w:tcMar>
            <w:vAlign w:val="center"/>
          </w:tcPr>
          <w:p w14:paraId="0130CD0A" w14:textId="77777777" w:rsidR="00E80D99" w:rsidRDefault="00000000">
            <w:pPr>
              <w:spacing w:after="20"/>
            </w:pPr>
            <w:r>
              <w:t>Người dùng hệ thống</w:t>
            </w:r>
          </w:p>
        </w:tc>
      </w:tr>
      <w:tr w:rsidR="00E80D99" w14:paraId="14DA0462" w14:textId="77777777">
        <w:trPr>
          <w:jc w:val="center"/>
        </w:trPr>
        <w:tc>
          <w:tcPr>
            <w:tcW w:w="2041" w:type="dxa"/>
            <w:tcMar>
              <w:top w:w="80" w:type="dxa"/>
              <w:left w:w="80" w:type="dxa"/>
              <w:bottom w:w="80" w:type="dxa"/>
              <w:right w:w="80" w:type="dxa"/>
            </w:tcMar>
            <w:vAlign w:val="center"/>
          </w:tcPr>
          <w:p w14:paraId="71CC3E7E"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43865E3C" w14:textId="77777777" w:rsidR="00E80D99" w:rsidRDefault="00000000">
            <w:pPr>
              <w:spacing w:after="20"/>
            </w:pPr>
            <w:r>
              <w:t>Người dùng mở CustomerView từ thanh điều hướng.</w:t>
            </w:r>
          </w:p>
        </w:tc>
      </w:tr>
      <w:tr w:rsidR="00E80D99" w14:paraId="66C3BA08" w14:textId="77777777">
        <w:trPr>
          <w:jc w:val="center"/>
        </w:trPr>
        <w:tc>
          <w:tcPr>
            <w:tcW w:w="2041" w:type="dxa"/>
            <w:tcMar>
              <w:top w:w="80" w:type="dxa"/>
              <w:left w:w="80" w:type="dxa"/>
              <w:bottom w:w="80" w:type="dxa"/>
              <w:right w:w="80" w:type="dxa"/>
            </w:tcMar>
            <w:vAlign w:val="center"/>
          </w:tcPr>
          <w:p w14:paraId="0AE6DC40"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559C4303" w14:textId="77777777" w:rsidR="00E80D99" w:rsidRDefault="00000000">
            <w:pPr>
              <w:spacing w:after="20"/>
            </w:pPr>
            <w:r>
              <w:t>Đã đăng nhập và truy cập được màn hình CustomerView.</w:t>
            </w:r>
          </w:p>
        </w:tc>
      </w:tr>
      <w:tr w:rsidR="00E80D99" w14:paraId="422BCB11" w14:textId="77777777">
        <w:trPr>
          <w:jc w:val="center"/>
        </w:trPr>
        <w:tc>
          <w:tcPr>
            <w:tcW w:w="2041" w:type="dxa"/>
            <w:tcMar>
              <w:top w:w="80" w:type="dxa"/>
              <w:left w:w="80" w:type="dxa"/>
              <w:bottom w:w="80" w:type="dxa"/>
              <w:right w:w="80" w:type="dxa"/>
            </w:tcMar>
            <w:vAlign w:val="center"/>
          </w:tcPr>
          <w:p w14:paraId="7DC4ACFA"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7D2CFE7C" w14:textId="77777777" w:rsidR="00E80D99" w:rsidRDefault="00000000">
            <w:pPr>
              <w:spacing w:after="20"/>
            </w:pPr>
            <w:r>
              <w:t>Danh sách và kết quả lọc được hiển thị; dữ liệu nghiệp vụ không bị thay đổi.</w:t>
            </w:r>
          </w:p>
        </w:tc>
      </w:tr>
    </w:tbl>
    <w:p w14:paraId="251A13EF" w14:textId="77777777" w:rsidR="00E80D99" w:rsidRDefault="00E80D99"/>
    <w:p w14:paraId="655D50DB" w14:textId="77777777" w:rsidR="00DA3E1A" w:rsidRDefault="00DA3E1A" w:rsidP="00DA3E1A"/>
    <w:p w14:paraId="3CAC3757" w14:textId="7AD35812" w:rsidR="00E80D99" w:rsidRDefault="00000000">
      <w:pPr>
        <w:pStyle w:val="Heading3"/>
      </w:pPr>
      <w:r>
        <w:t>UC14 Cập nhật khách hàng</w:t>
      </w:r>
    </w:p>
    <w:p w14:paraId="35D3D0A9" w14:textId="77777777" w:rsidR="00E80D99" w:rsidRDefault="00000000">
      <w:pPr>
        <w:pStyle w:val="Caption"/>
        <w:keepNext/>
      </w:pPr>
      <w:r>
        <w:t xml:space="preserve">Bảng </w:t>
      </w:r>
      <w:r>
        <w:fldChar w:fldCharType="begin"/>
      </w:r>
      <w:r>
        <w:instrText>SEQ Bảng \* ARABIC</w:instrText>
      </w:r>
      <w:r>
        <w:fldChar w:fldCharType="separate"/>
      </w:r>
      <w:r>
        <w:t>16</w:t>
      </w:r>
      <w:r>
        <w:fldChar w:fldCharType="end"/>
      </w:r>
      <w:bookmarkStart w:id="44" w:name="_Toc22748"/>
      <w:r>
        <w:t xml:space="preserve"> Thông tin UC14</w:t>
      </w:r>
      <w:bookmarkEnd w:id="4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3A35FE85" w14:textId="77777777">
        <w:trPr>
          <w:tblHeader/>
          <w:jc w:val="center"/>
        </w:trPr>
        <w:tc>
          <w:tcPr>
            <w:tcW w:w="2041" w:type="dxa"/>
            <w:shd w:val="clear" w:color="auto" w:fill="E7E6E6"/>
            <w:tcMar>
              <w:top w:w="80" w:type="dxa"/>
              <w:left w:w="80" w:type="dxa"/>
              <w:bottom w:w="80" w:type="dxa"/>
              <w:right w:w="80" w:type="dxa"/>
            </w:tcMar>
            <w:vAlign w:val="center"/>
          </w:tcPr>
          <w:p w14:paraId="19F8A4E2"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72DA427F" w14:textId="77777777" w:rsidR="00E80D99" w:rsidRDefault="00000000">
            <w:pPr>
              <w:spacing w:after="20"/>
            </w:pPr>
            <w:r>
              <w:rPr>
                <w:b/>
              </w:rPr>
              <w:t>Nội dung</w:t>
            </w:r>
          </w:p>
        </w:tc>
      </w:tr>
      <w:tr w:rsidR="00E80D99" w14:paraId="049044F6" w14:textId="77777777">
        <w:trPr>
          <w:jc w:val="center"/>
        </w:trPr>
        <w:tc>
          <w:tcPr>
            <w:tcW w:w="2041" w:type="dxa"/>
            <w:tcMar>
              <w:top w:w="80" w:type="dxa"/>
              <w:left w:w="80" w:type="dxa"/>
              <w:bottom w:w="80" w:type="dxa"/>
              <w:right w:w="80" w:type="dxa"/>
            </w:tcMar>
            <w:vAlign w:val="center"/>
          </w:tcPr>
          <w:p w14:paraId="4471FBDF" w14:textId="77777777" w:rsidR="00E80D99" w:rsidRDefault="00000000">
            <w:pPr>
              <w:spacing w:after="20"/>
            </w:pPr>
            <w:r>
              <w:t>Tóm tắt</w:t>
            </w:r>
          </w:p>
        </w:tc>
        <w:tc>
          <w:tcPr>
            <w:tcW w:w="7313" w:type="dxa"/>
            <w:tcMar>
              <w:top w:w="80" w:type="dxa"/>
              <w:left w:w="80" w:type="dxa"/>
              <w:bottom w:w="80" w:type="dxa"/>
              <w:right w:w="80" w:type="dxa"/>
            </w:tcMar>
            <w:vAlign w:val="center"/>
          </w:tcPr>
          <w:p w14:paraId="63D885C2" w14:textId="77777777" w:rsidR="00E80D99" w:rsidRDefault="00000000">
            <w:pPr>
              <w:spacing w:after="20"/>
            </w:pPr>
            <w:r>
              <w:t>Cho phép người dùng cập nhật khách hàng.</w:t>
            </w:r>
          </w:p>
        </w:tc>
      </w:tr>
      <w:tr w:rsidR="00E80D99" w14:paraId="4310AADD" w14:textId="77777777">
        <w:trPr>
          <w:jc w:val="center"/>
        </w:trPr>
        <w:tc>
          <w:tcPr>
            <w:tcW w:w="2041" w:type="dxa"/>
            <w:tcMar>
              <w:top w:w="80" w:type="dxa"/>
              <w:left w:w="80" w:type="dxa"/>
              <w:bottom w:w="80" w:type="dxa"/>
              <w:right w:w="80" w:type="dxa"/>
            </w:tcMar>
            <w:vAlign w:val="center"/>
          </w:tcPr>
          <w:p w14:paraId="2DB250E8" w14:textId="77777777" w:rsidR="00E80D99" w:rsidRDefault="00000000">
            <w:pPr>
              <w:spacing w:after="20"/>
            </w:pPr>
            <w:r>
              <w:t>Tác nhân</w:t>
            </w:r>
          </w:p>
        </w:tc>
        <w:tc>
          <w:tcPr>
            <w:tcW w:w="7313" w:type="dxa"/>
            <w:tcMar>
              <w:top w:w="80" w:type="dxa"/>
              <w:left w:w="80" w:type="dxa"/>
              <w:bottom w:w="80" w:type="dxa"/>
              <w:right w:w="80" w:type="dxa"/>
            </w:tcMar>
            <w:vAlign w:val="center"/>
          </w:tcPr>
          <w:p w14:paraId="2CD6AF52" w14:textId="77777777" w:rsidR="00E80D99" w:rsidRDefault="00000000">
            <w:pPr>
              <w:spacing w:after="20"/>
            </w:pPr>
            <w:r>
              <w:t>Người dùng hệ thống</w:t>
            </w:r>
          </w:p>
        </w:tc>
      </w:tr>
      <w:tr w:rsidR="00E80D99" w14:paraId="411464E9" w14:textId="77777777">
        <w:trPr>
          <w:jc w:val="center"/>
        </w:trPr>
        <w:tc>
          <w:tcPr>
            <w:tcW w:w="2041" w:type="dxa"/>
            <w:tcMar>
              <w:top w:w="80" w:type="dxa"/>
              <w:left w:w="80" w:type="dxa"/>
              <w:bottom w:w="80" w:type="dxa"/>
              <w:right w:w="80" w:type="dxa"/>
            </w:tcMar>
            <w:vAlign w:val="center"/>
          </w:tcPr>
          <w:p w14:paraId="7177C476"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1AB8DD74" w14:textId="77777777" w:rsidR="00E80D99" w:rsidRDefault="00000000">
            <w:pPr>
              <w:spacing w:after="20"/>
            </w:pPr>
            <w:r>
              <w:t>Người dùng chọn Sửa trên màn hình CustomerView.</w:t>
            </w:r>
          </w:p>
        </w:tc>
      </w:tr>
      <w:tr w:rsidR="00E80D99" w14:paraId="7EC2D5B7" w14:textId="77777777">
        <w:trPr>
          <w:jc w:val="center"/>
        </w:trPr>
        <w:tc>
          <w:tcPr>
            <w:tcW w:w="2041" w:type="dxa"/>
            <w:tcMar>
              <w:top w:w="80" w:type="dxa"/>
              <w:left w:w="80" w:type="dxa"/>
              <w:bottom w:w="80" w:type="dxa"/>
              <w:right w:w="80" w:type="dxa"/>
            </w:tcMar>
            <w:vAlign w:val="center"/>
          </w:tcPr>
          <w:p w14:paraId="46701A35"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55AA3BBE" w14:textId="77777777" w:rsidR="00E80D99" w:rsidRDefault="00000000">
            <w:pPr>
              <w:spacing w:after="20"/>
            </w:pPr>
            <w:r>
              <w:t>Đã đăng nhập, có quyền CUSTOMER.UPDATE; bản ghi khách hàng đã được chọn.</w:t>
            </w:r>
          </w:p>
        </w:tc>
      </w:tr>
      <w:tr w:rsidR="00E80D99" w14:paraId="06989286" w14:textId="77777777">
        <w:trPr>
          <w:jc w:val="center"/>
        </w:trPr>
        <w:tc>
          <w:tcPr>
            <w:tcW w:w="2041" w:type="dxa"/>
            <w:tcMar>
              <w:top w:w="80" w:type="dxa"/>
              <w:left w:w="80" w:type="dxa"/>
              <w:bottom w:w="80" w:type="dxa"/>
              <w:right w:w="80" w:type="dxa"/>
            </w:tcMar>
            <w:vAlign w:val="center"/>
          </w:tcPr>
          <w:p w14:paraId="138DCAB0"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41A5897F" w14:textId="77777777" w:rsidR="00E80D99" w:rsidRDefault="00000000">
            <w:pPr>
              <w:spacing w:after="20"/>
            </w:pPr>
            <w:r>
              <w:t>Thông tin khách hàng được cập nhật trong CSDL; danh sách được nạp lại khi thao tác thành công.</w:t>
            </w:r>
          </w:p>
        </w:tc>
      </w:tr>
    </w:tbl>
    <w:p w14:paraId="2639D9CD" w14:textId="77777777" w:rsidR="00E80D99" w:rsidRDefault="00E80D99"/>
    <w:p w14:paraId="2950F892" w14:textId="77777777" w:rsidR="00DA3E1A" w:rsidRDefault="00DA3E1A" w:rsidP="00DA3E1A"/>
    <w:p w14:paraId="39DC061E" w14:textId="6D27CF66" w:rsidR="00E80D99" w:rsidRDefault="00000000">
      <w:pPr>
        <w:pStyle w:val="Heading3"/>
      </w:pPr>
      <w:r>
        <w:t>UC15 Ghi nhận khách hàng mới khi lập đơn</w:t>
      </w:r>
    </w:p>
    <w:p w14:paraId="48E38158" w14:textId="77777777" w:rsidR="00E80D99" w:rsidRDefault="00000000">
      <w:pPr>
        <w:pStyle w:val="Caption"/>
        <w:keepNext/>
      </w:pPr>
      <w:r>
        <w:t xml:space="preserve">Bảng </w:t>
      </w:r>
      <w:r>
        <w:fldChar w:fldCharType="begin"/>
      </w:r>
      <w:r>
        <w:instrText>SEQ Bảng \* ARABIC</w:instrText>
      </w:r>
      <w:r>
        <w:fldChar w:fldCharType="separate"/>
      </w:r>
      <w:r>
        <w:t>17</w:t>
      </w:r>
      <w:r>
        <w:fldChar w:fldCharType="end"/>
      </w:r>
      <w:bookmarkStart w:id="45" w:name="_Toc22168"/>
      <w:r>
        <w:t xml:space="preserve"> Thông tin UC15</w:t>
      </w:r>
      <w:bookmarkEnd w:id="4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0032F6B2" w14:textId="77777777">
        <w:trPr>
          <w:tblHeader/>
          <w:jc w:val="center"/>
        </w:trPr>
        <w:tc>
          <w:tcPr>
            <w:tcW w:w="2041" w:type="dxa"/>
            <w:shd w:val="clear" w:color="auto" w:fill="E7E6E6"/>
            <w:tcMar>
              <w:top w:w="80" w:type="dxa"/>
              <w:left w:w="80" w:type="dxa"/>
              <w:bottom w:w="80" w:type="dxa"/>
              <w:right w:w="80" w:type="dxa"/>
            </w:tcMar>
            <w:vAlign w:val="center"/>
          </w:tcPr>
          <w:p w14:paraId="5AE5DBA4"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3F281824" w14:textId="77777777" w:rsidR="00E80D99" w:rsidRDefault="00000000">
            <w:pPr>
              <w:spacing w:after="20"/>
            </w:pPr>
            <w:r>
              <w:rPr>
                <w:b/>
              </w:rPr>
              <w:t>Nội dung</w:t>
            </w:r>
          </w:p>
        </w:tc>
      </w:tr>
      <w:tr w:rsidR="00E80D99" w14:paraId="25DFC3F8" w14:textId="77777777">
        <w:trPr>
          <w:jc w:val="center"/>
        </w:trPr>
        <w:tc>
          <w:tcPr>
            <w:tcW w:w="2041" w:type="dxa"/>
            <w:tcMar>
              <w:top w:w="80" w:type="dxa"/>
              <w:left w:w="80" w:type="dxa"/>
              <w:bottom w:w="80" w:type="dxa"/>
              <w:right w:w="80" w:type="dxa"/>
            </w:tcMar>
            <w:vAlign w:val="center"/>
          </w:tcPr>
          <w:p w14:paraId="3E2EC76E" w14:textId="77777777" w:rsidR="00E80D99" w:rsidRDefault="00000000">
            <w:pPr>
              <w:spacing w:after="20"/>
            </w:pPr>
            <w:r>
              <w:t>Tóm tắt</w:t>
            </w:r>
          </w:p>
        </w:tc>
        <w:tc>
          <w:tcPr>
            <w:tcW w:w="7313" w:type="dxa"/>
            <w:tcMar>
              <w:top w:w="80" w:type="dxa"/>
              <w:left w:w="80" w:type="dxa"/>
              <w:bottom w:w="80" w:type="dxa"/>
              <w:right w:w="80" w:type="dxa"/>
            </w:tcMar>
            <w:vAlign w:val="center"/>
          </w:tcPr>
          <w:p w14:paraId="23A5ACB8" w14:textId="77777777" w:rsidR="00E80D99" w:rsidRDefault="00000000">
            <w:pPr>
              <w:spacing w:after="20"/>
            </w:pPr>
            <w:r>
              <w:t>Cho phép người dùng ghi nhận khách hàng mới khi lập đơn.</w:t>
            </w:r>
          </w:p>
        </w:tc>
      </w:tr>
      <w:tr w:rsidR="00E80D99" w14:paraId="2D80FBAA" w14:textId="77777777">
        <w:trPr>
          <w:jc w:val="center"/>
        </w:trPr>
        <w:tc>
          <w:tcPr>
            <w:tcW w:w="2041" w:type="dxa"/>
            <w:tcMar>
              <w:top w:w="80" w:type="dxa"/>
              <w:left w:w="80" w:type="dxa"/>
              <w:bottom w:w="80" w:type="dxa"/>
              <w:right w:w="80" w:type="dxa"/>
            </w:tcMar>
            <w:vAlign w:val="center"/>
          </w:tcPr>
          <w:p w14:paraId="146DD29E" w14:textId="77777777" w:rsidR="00E80D99" w:rsidRDefault="00000000">
            <w:pPr>
              <w:spacing w:after="20"/>
            </w:pPr>
            <w:r>
              <w:t>Tác nhân</w:t>
            </w:r>
          </w:p>
        </w:tc>
        <w:tc>
          <w:tcPr>
            <w:tcW w:w="7313" w:type="dxa"/>
            <w:tcMar>
              <w:top w:w="80" w:type="dxa"/>
              <w:left w:w="80" w:type="dxa"/>
              <w:bottom w:w="80" w:type="dxa"/>
              <w:right w:w="80" w:type="dxa"/>
            </w:tcMar>
            <w:vAlign w:val="center"/>
          </w:tcPr>
          <w:p w14:paraId="5435C2DA" w14:textId="77777777" w:rsidR="00E80D99" w:rsidRDefault="00000000">
            <w:pPr>
              <w:spacing w:after="20"/>
            </w:pPr>
            <w:r>
              <w:t>Người dùng hệ thống tham gia qua luồng lập đơn</w:t>
            </w:r>
          </w:p>
        </w:tc>
      </w:tr>
      <w:tr w:rsidR="00E80D99" w14:paraId="0CF225A8" w14:textId="77777777">
        <w:trPr>
          <w:jc w:val="center"/>
        </w:trPr>
        <w:tc>
          <w:tcPr>
            <w:tcW w:w="2041" w:type="dxa"/>
            <w:tcMar>
              <w:top w:w="80" w:type="dxa"/>
              <w:left w:w="80" w:type="dxa"/>
              <w:bottom w:w="80" w:type="dxa"/>
              <w:right w:w="80" w:type="dxa"/>
            </w:tcMar>
            <w:vAlign w:val="center"/>
          </w:tcPr>
          <w:p w14:paraId="484373C3"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5EBCD2DC" w14:textId="77777777" w:rsidR="00E80D99" w:rsidRDefault="00000000">
            <w:pPr>
              <w:spacing w:after="20"/>
            </w:pPr>
            <w:r>
              <w:t>Người dùng nhập SĐT trong cửa sổ lập đơn.</w:t>
            </w:r>
          </w:p>
        </w:tc>
      </w:tr>
      <w:tr w:rsidR="00E80D99" w14:paraId="75AA792C" w14:textId="77777777">
        <w:trPr>
          <w:jc w:val="center"/>
        </w:trPr>
        <w:tc>
          <w:tcPr>
            <w:tcW w:w="2041" w:type="dxa"/>
            <w:tcMar>
              <w:top w:w="80" w:type="dxa"/>
              <w:left w:w="80" w:type="dxa"/>
              <w:bottom w:w="80" w:type="dxa"/>
              <w:right w:w="80" w:type="dxa"/>
            </w:tcMar>
            <w:vAlign w:val="center"/>
          </w:tcPr>
          <w:p w14:paraId="409B4871"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2036E98D" w14:textId="77777777" w:rsidR="00E80D99" w:rsidRDefault="00000000">
            <w:pPr>
              <w:spacing w:after="20"/>
            </w:pPr>
            <w:r>
              <w:t>Đang lập đơn tại UC41; số điện thoại không khớp khách hàng đã có.</w:t>
            </w:r>
          </w:p>
        </w:tc>
      </w:tr>
      <w:tr w:rsidR="00E80D99" w14:paraId="6D0B228C" w14:textId="77777777">
        <w:trPr>
          <w:jc w:val="center"/>
        </w:trPr>
        <w:tc>
          <w:tcPr>
            <w:tcW w:w="2041" w:type="dxa"/>
            <w:tcMar>
              <w:top w:w="80" w:type="dxa"/>
              <w:left w:w="80" w:type="dxa"/>
              <w:bottom w:w="80" w:type="dxa"/>
              <w:right w:w="80" w:type="dxa"/>
            </w:tcMar>
            <w:vAlign w:val="center"/>
          </w:tcPr>
          <w:p w14:paraId="27F77A9B"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5C275C41" w14:textId="77777777" w:rsidR="00E80D99" w:rsidRDefault="00000000">
            <w:pPr>
              <w:spacing w:after="20"/>
            </w:pPr>
            <w:r>
              <w:t>Thông tin họ tên và SĐT được ghi vào bản ghi khách hàng tạm khi xử lý khách hàng thành công.</w:t>
            </w:r>
          </w:p>
        </w:tc>
      </w:tr>
    </w:tbl>
    <w:p w14:paraId="5F393524" w14:textId="77777777" w:rsidR="00E80D99" w:rsidRDefault="00E80D99"/>
    <w:p w14:paraId="47EB5CE0" w14:textId="77777777" w:rsidR="00E80D99" w:rsidRDefault="00000000">
      <w:pPr>
        <w:pStyle w:val="Heading2"/>
      </w:pPr>
      <w:bookmarkStart w:id="46" w:name="_Toc5264"/>
      <w:r>
        <w:t>3.5 Nhân viên</w:t>
      </w:r>
      <w:bookmarkEnd w:id="46"/>
    </w:p>
    <w:p w14:paraId="2B56CF59" w14:textId="77777777" w:rsidR="00E80D99" w:rsidRDefault="00000000">
      <w:pPr>
        <w:pStyle w:val="Heading3"/>
      </w:pPr>
      <w:r>
        <w:t>UC16 Tra cứu nhân viên</w:t>
      </w:r>
    </w:p>
    <w:p w14:paraId="3C5D583B" w14:textId="77777777" w:rsidR="00E80D99" w:rsidRDefault="00000000">
      <w:pPr>
        <w:pStyle w:val="Caption"/>
        <w:keepNext/>
      </w:pPr>
      <w:r>
        <w:t xml:space="preserve">Bảng </w:t>
      </w:r>
      <w:r>
        <w:fldChar w:fldCharType="begin"/>
      </w:r>
      <w:r>
        <w:instrText>SEQ Bảng \* ARABIC</w:instrText>
      </w:r>
      <w:r>
        <w:fldChar w:fldCharType="separate"/>
      </w:r>
      <w:r>
        <w:t>18</w:t>
      </w:r>
      <w:r>
        <w:fldChar w:fldCharType="end"/>
      </w:r>
      <w:bookmarkStart w:id="47" w:name="_Toc26397"/>
      <w:r>
        <w:t xml:space="preserve"> Thông tin UC16</w:t>
      </w:r>
      <w:bookmarkEnd w:id="4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6538CDDB" w14:textId="77777777">
        <w:trPr>
          <w:tblHeader/>
          <w:jc w:val="center"/>
        </w:trPr>
        <w:tc>
          <w:tcPr>
            <w:tcW w:w="2041" w:type="dxa"/>
            <w:shd w:val="clear" w:color="auto" w:fill="E7E6E6"/>
            <w:tcMar>
              <w:top w:w="80" w:type="dxa"/>
              <w:left w:w="80" w:type="dxa"/>
              <w:bottom w:w="80" w:type="dxa"/>
              <w:right w:w="80" w:type="dxa"/>
            </w:tcMar>
            <w:vAlign w:val="center"/>
          </w:tcPr>
          <w:p w14:paraId="640EB389"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230A8263" w14:textId="77777777" w:rsidR="00E80D99" w:rsidRDefault="00000000">
            <w:pPr>
              <w:spacing w:after="20"/>
            </w:pPr>
            <w:r>
              <w:rPr>
                <w:b/>
              </w:rPr>
              <w:t>Nội dung</w:t>
            </w:r>
          </w:p>
        </w:tc>
      </w:tr>
      <w:tr w:rsidR="00E80D99" w14:paraId="558BE0FE" w14:textId="77777777">
        <w:trPr>
          <w:jc w:val="center"/>
        </w:trPr>
        <w:tc>
          <w:tcPr>
            <w:tcW w:w="2041" w:type="dxa"/>
            <w:tcMar>
              <w:top w:w="80" w:type="dxa"/>
              <w:left w:w="80" w:type="dxa"/>
              <w:bottom w:w="80" w:type="dxa"/>
              <w:right w:w="80" w:type="dxa"/>
            </w:tcMar>
            <w:vAlign w:val="center"/>
          </w:tcPr>
          <w:p w14:paraId="4F3E25BF" w14:textId="77777777" w:rsidR="00E80D99" w:rsidRDefault="00000000">
            <w:pPr>
              <w:spacing w:after="20"/>
            </w:pPr>
            <w:r>
              <w:t>Tóm tắt</w:t>
            </w:r>
          </w:p>
        </w:tc>
        <w:tc>
          <w:tcPr>
            <w:tcW w:w="7313" w:type="dxa"/>
            <w:tcMar>
              <w:top w:w="80" w:type="dxa"/>
              <w:left w:w="80" w:type="dxa"/>
              <w:bottom w:w="80" w:type="dxa"/>
              <w:right w:w="80" w:type="dxa"/>
            </w:tcMar>
            <w:vAlign w:val="center"/>
          </w:tcPr>
          <w:p w14:paraId="1E3AEC67" w14:textId="77777777" w:rsidR="00E80D99" w:rsidRDefault="00000000">
            <w:pPr>
              <w:spacing w:after="20"/>
            </w:pPr>
            <w:r>
              <w:t>Cho phép người dùng tra cứu nhân viên.</w:t>
            </w:r>
          </w:p>
        </w:tc>
      </w:tr>
      <w:tr w:rsidR="00E80D99" w14:paraId="172343D4" w14:textId="77777777">
        <w:trPr>
          <w:jc w:val="center"/>
        </w:trPr>
        <w:tc>
          <w:tcPr>
            <w:tcW w:w="2041" w:type="dxa"/>
            <w:tcMar>
              <w:top w:w="80" w:type="dxa"/>
              <w:left w:w="80" w:type="dxa"/>
              <w:bottom w:w="80" w:type="dxa"/>
              <w:right w:w="80" w:type="dxa"/>
            </w:tcMar>
            <w:vAlign w:val="center"/>
          </w:tcPr>
          <w:p w14:paraId="7243453D" w14:textId="77777777" w:rsidR="00E80D99" w:rsidRDefault="00000000">
            <w:pPr>
              <w:spacing w:after="20"/>
            </w:pPr>
            <w:r>
              <w:t>Tác nhân</w:t>
            </w:r>
          </w:p>
        </w:tc>
        <w:tc>
          <w:tcPr>
            <w:tcW w:w="7313" w:type="dxa"/>
            <w:tcMar>
              <w:top w:w="80" w:type="dxa"/>
              <w:left w:w="80" w:type="dxa"/>
              <w:bottom w:w="80" w:type="dxa"/>
              <w:right w:w="80" w:type="dxa"/>
            </w:tcMar>
            <w:vAlign w:val="center"/>
          </w:tcPr>
          <w:p w14:paraId="19C4349E" w14:textId="77777777" w:rsidR="00E80D99" w:rsidRDefault="00000000">
            <w:pPr>
              <w:spacing w:after="20"/>
            </w:pPr>
            <w:r>
              <w:t>Người dùng hệ thống</w:t>
            </w:r>
          </w:p>
        </w:tc>
      </w:tr>
      <w:tr w:rsidR="00E80D99" w14:paraId="6E203122" w14:textId="77777777">
        <w:trPr>
          <w:jc w:val="center"/>
        </w:trPr>
        <w:tc>
          <w:tcPr>
            <w:tcW w:w="2041" w:type="dxa"/>
            <w:tcMar>
              <w:top w:w="80" w:type="dxa"/>
              <w:left w:w="80" w:type="dxa"/>
              <w:bottom w:w="80" w:type="dxa"/>
              <w:right w:w="80" w:type="dxa"/>
            </w:tcMar>
            <w:vAlign w:val="center"/>
          </w:tcPr>
          <w:p w14:paraId="3EEDD8DC"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45A53648" w14:textId="77777777" w:rsidR="00E80D99" w:rsidRDefault="00000000">
            <w:pPr>
              <w:spacing w:after="20"/>
            </w:pPr>
            <w:r>
              <w:t>Người dùng mở EmployeeView từ thanh điều hướng.</w:t>
            </w:r>
          </w:p>
        </w:tc>
      </w:tr>
      <w:tr w:rsidR="00E80D99" w14:paraId="237B1FD5" w14:textId="77777777">
        <w:trPr>
          <w:jc w:val="center"/>
        </w:trPr>
        <w:tc>
          <w:tcPr>
            <w:tcW w:w="2041" w:type="dxa"/>
            <w:tcMar>
              <w:top w:w="80" w:type="dxa"/>
              <w:left w:w="80" w:type="dxa"/>
              <w:bottom w:w="80" w:type="dxa"/>
              <w:right w:w="80" w:type="dxa"/>
            </w:tcMar>
            <w:vAlign w:val="center"/>
          </w:tcPr>
          <w:p w14:paraId="6409E268"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6A3F8FC3" w14:textId="77777777" w:rsidR="00E80D99" w:rsidRDefault="00000000">
            <w:pPr>
              <w:spacing w:after="20"/>
            </w:pPr>
            <w:r>
              <w:t>Đã đăng nhập và truy cập được màn hình EmployeeView.</w:t>
            </w:r>
          </w:p>
        </w:tc>
      </w:tr>
      <w:tr w:rsidR="00E80D99" w14:paraId="79779EC3" w14:textId="77777777">
        <w:trPr>
          <w:jc w:val="center"/>
        </w:trPr>
        <w:tc>
          <w:tcPr>
            <w:tcW w:w="2041" w:type="dxa"/>
            <w:tcMar>
              <w:top w:w="80" w:type="dxa"/>
              <w:left w:w="80" w:type="dxa"/>
              <w:bottom w:w="80" w:type="dxa"/>
              <w:right w:w="80" w:type="dxa"/>
            </w:tcMar>
            <w:vAlign w:val="center"/>
          </w:tcPr>
          <w:p w14:paraId="4580E8BF"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7D6DD454" w14:textId="77777777" w:rsidR="00E80D99" w:rsidRDefault="00000000">
            <w:pPr>
              <w:spacing w:after="20"/>
            </w:pPr>
            <w:r>
              <w:t>Danh sách và kết quả lọc được hiển thị; dữ liệu nghiệp vụ không bị thay đổi.</w:t>
            </w:r>
          </w:p>
        </w:tc>
      </w:tr>
    </w:tbl>
    <w:p w14:paraId="7D128F9B" w14:textId="77777777" w:rsidR="00E80D99" w:rsidRDefault="00E80D99"/>
    <w:p w14:paraId="02465512" w14:textId="77777777" w:rsidR="00DA3E1A" w:rsidRDefault="00DA3E1A" w:rsidP="00DA3E1A"/>
    <w:p w14:paraId="7C32C8AC" w14:textId="128A6E2F" w:rsidR="00E80D99" w:rsidRDefault="00000000">
      <w:pPr>
        <w:pStyle w:val="Heading3"/>
      </w:pPr>
      <w:r>
        <w:t>UC17 Thêm nhân viên</w:t>
      </w:r>
    </w:p>
    <w:p w14:paraId="434970EF" w14:textId="77777777" w:rsidR="00E80D99" w:rsidRDefault="00000000">
      <w:pPr>
        <w:pStyle w:val="Caption"/>
        <w:keepNext/>
      </w:pPr>
      <w:r>
        <w:t xml:space="preserve">Bảng </w:t>
      </w:r>
      <w:r>
        <w:fldChar w:fldCharType="begin"/>
      </w:r>
      <w:r>
        <w:instrText>SEQ Bảng \* ARABIC</w:instrText>
      </w:r>
      <w:r>
        <w:fldChar w:fldCharType="separate"/>
      </w:r>
      <w:r>
        <w:t>19</w:t>
      </w:r>
      <w:r>
        <w:fldChar w:fldCharType="end"/>
      </w:r>
      <w:bookmarkStart w:id="48" w:name="_Toc1676"/>
      <w:r>
        <w:t xml:space="preserve"> Thông tin UC17</w:t>
      </w:r>
      <w:bookmarkEnd w:id="4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515DB503" w14:textId="77777777">
        <w:trPr>
          <w:tblHeader/>
          <w:jc w:val="center"/>
        </w:trPr>
        <w:tc>
          <w:tcPr>
            <w:tcW w:w="2041" w:type="dxa"/>
            <w:shd w:val="clear" w:color="auto" w:fill="E7E6E6"/>
            <w:tcMar>
              <w:top w:w="80" w:type="dxa"/>
              <w:left w:w="80" w:type="dxa"/>
              <w:bottom w:w="80" w:type="dxa"/>
              <w:right w:w="80" w:type="dxa"/>
            </w:tcMar>
            <w:vAlign w:val="center"/>
          </w:tcPr>
          <w:p w14:paraId="737E63CD"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52C7ADA7" w14:textId="77777777" w:rsidR="00E80D99" w:rsidRDefault="00000000">
            <w:pPr>
              <w:spacing w:after="20"/>
            </w:pPr>
            <w:r>
              <w:rPr>
                <w:b/>
              </w:rPr>
              <w:t>Nội dung</w:t>
            </w:r>
          </w:p>
        </w:tc>
      </w:tr>
      <w:tr w:rsidR="00E80D99" w14:paraId="5E329EF9" w14:textId="77777777">
        <w:trPr>
          <w:jc w:val="center"/>
        </w:trPr>
        <w:tc>
          <w:tcPr>
            <w:tcW w:w="2041" w:type="dxa"/>
            <w:tcMar>
              <w:top w:w="80" w:type="dxa"/>
              <w:left w:w="80" w:type="dxa"/>
              <w:bottom w:w="80" w:type="dxa"/>
              <w:right w:w="80" w:type="dxa"/>
            </w:tcMar>
            <w:vAlign w:val="center"/>
          </w:tcPr>
          <w:p w14:paraId="12F609A9" w14:textId="77777777" w:rsidR="00E80D99" w:rsidRDefault="00000000">
            <w:pPr>
              <w:spacing w:after="20"/>
            </w:pPr>
            <w:r>
              <w:t>Tóm tắt</w:t>
            </w:r>
          </w:p>
        </w:tc>
        <w:tc>
          <w:tcPr>
            <w:tcW w:w="7313" w:type="dxa"/>
            <w:tcMar>
              <w:top w:w="80" w:type="dxa"/>
              <w:left w:w="80" w:type="dxa"/>
              <w:bottom w:w="80" w:type="dxa"/>
              <w:right w:w="80" w:type="dxa"/>
            </w:tcMar>
            <w:vAlign w:val="center"/>
          </w:tcPr>
          <w:p w14:paraId="03DD5C82" w14:textId="77777777" w:rsidR="00E80D99" w:rsidRDefault="00000000">
            <w:pPr>
              <w:spacing w:after="20"/>
            </w:pPr>
            <w:r>
              <w:t>Cho phép người dùng thêm nhân viên.</w:t>
            </w:r>
          </w:p>
        </w:tc>
      </w:tr>
      <w:tr w:rsidR="00E80D99" w14:paraId="6460BCAC" w14:textId="77777777">
        <w:trPr>
          <w:jc w:val="center"/>
        </w:trPr>
        <w:tc>
          <w:tcPr>
            <w:tcW w:w="2041" w:type="dxa"/>
            <w:tcMar>
              <w:top w:w="80" w:type="dxa"/>
              <w:left w:w="80" w:type="dxa"/>
              <w:bottom w:w="80" w:type="dxa"/>
              <w:right w:w="80" w:type="dxa"/>
            </w:tcMar>
            <w:vAlign w:val="center"/>
          </w:tcPr>
          <w:p w14:paraId="570995B1" w14:textId="77777777" w:rsidR="00E80D99" w:rsidRDefault="00000000">
            <w:pPr>
              <w:spacing w:after="20"/>
            </w:pPr>
            <w:r>
              <w:t>Tác nhân</w:t>
            </w:r>
          </w:p>
        </w:tc>
        <w:tc>
          <w:tcPr>
            <w:tcW w:w="7313" w:type="dxa"/>
            <w:tcMar>
              <w:top w:w="80" w:type="dxa"/>
              <w:left w:w="80" w:type="dxa"/>
              <w:bottom w:w="80" w:type="dxa"/>
              <w:right w:w="80" w:type="dxa"/>
            </w:tcMar>
            <w:vAlign w:val="center"/>
          </w:tcPr>
          <w:p w14:paraId="25C07BF9" w14:textId="77777777" w:rsidR="00E80D99" w:rsidRDefault="00000000">
            <w:pPr>
              <w:spacing w:after="20"/>
            </w:pPr>
            <w:r>
              <w:t>Người dùng hệ thống</w:t>
            </w:r>
          </w:p>
        </w:tc>
      </w:tr>
      <w:tr w:rsidR="00E80D99" w14:paraId="33992CB4" w14:textId="77777777">
        <w:trPr>
          <w:jc w:val="center"/>
        </w:trPr>
        <w:tc>
          <w:tcPr>
            <w:tcW w:w="2041" w:type="dxa"/>
            <w:tcMar>
              <w:top w:w="80" w:type="dxa"/>
              <w:left w:w="80" w:type="dxa"/>
              <w:bottom w:w="80" w:type="dxa"/>
              <w:right w:w="80" w:type="dxa"/>
            </w:tcMar>
            <w:vAlign w:val="center"/>
          </w:tcPr>
          <w:p w14:paraId="6E32FBAE"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34EE4350" w14:textId="77777777" w:rsidR="00E80D99" w:rsidRDefault="00000000">
            <w:pPr>
              <w:spacing w:after="20"/>
            </w:pPr>
            <w:r>
              <w:t>Người dùng chọn Thêm trên màn hình EmployeeView.</w:t>
            </w:r>
          </w:p>
        </w:tc>
      </w:tr>
      <w:tr w:rsidR="00E80D99" w14:paraId="78A795DD" w14:textId="77777777">
        <w:trPr>
          <w:jc w:val="center"/>
        </w:trPr>
        <w:tc>
          <w:tcPr>
            <w:tcW w:w="2041" w:type="dxa"/>
            <w:tcMar>
              <w:top w:w="80" w:type="dxa"/>
              <w:left w:w="80" w:type="dxa"/>
              <w:bottom w:w="80" w:type="dxa"/>
              <w:right w:w="80" w:type="dxa"/>
            </w:tcMar>
            <w:vAlign w:val="center"/>
          </w:tcPr>
          <w:p w14:paraId="1654CAA9"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4DEF83FE" w14:textId="77777777" w:rsidR="00E80D99" w:rsidRDefault="00000000">
            <w:pPr>
              <w:spacing w:after="20"/>
            </w:pPr>
            <w:r>
              <w:t>Đã đăng nhập, có quyền EMPLOYEE.ADD.</w:t>
            </w:r>
          </w:p>
        </w:tc>
      </w:tr>
      <w:tr w:rsidR="00E80D99" w14:paraId="66CE1134" w14:textId="77777777">
        <w:trPr>
          <w:jc w:val="center"/>
        </w:trPr>
        <w:tc>
          <w:tcPr>
            <w:tcW w:w="2041" w:type="dxa"/>
            <w:tcMar>
              <w:top w:w="80" w:type="dxa"/>
              <w:left w:w="80" w:type="dxa"/>
              <w:bottom w:w="80" w:type="dxa"/>
              <w:right w:w="80" w:type="dxa"/>
            </w:tcMar>
            <w:vAlign w:val="center"/>
          </w:tcPr>
          <w:p w14:paraId="502D4362"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737EE96E" w14:textId="77777777" w:rsidR="00E80D99" w:rsidRDefault="00000000">
            <w:pPr>
              <w:spacing w:after="20"/>
            </w:pPr>
            <w:r>
              <w:t>Thông tin nhân viên được thêm trong CSDL; danh sách được nạp lại khi thao tác thành công.</w:t>
            </w:r>
          </w:p>
        </w:tc>
      </w:tr>
    </w:tbl>
    <w:p w14:paraId="0A76D5A1" w14:textId="77777777" w:rsidR="00E80D99" w:rsidRDefault="00E80D99"/>
    <w:p w14:paraId="404D16BC" w14:textId="77777777" w:rsidR="00E80D99" w:rsidRDefault="00000000">
      <w:pPr>
        <w:pStyle w:val="Heading3"/>
      </w:pPr>
      <w:r>
        <w:t>UC18 Cập nhật nhân viên</w:t>
      </w:r>
    </w:p>
    <w:p w14:paraId="686DFDC4" w14:textId="77777777" w:rsidR="00E80D99" w:rsidRDefault="00000000">
      <w:pPr>
        <w:pStyle w:val="Caption"/>
        <w:keepNext/>
      </w:pPr>
      <w:r>
        <w:t xml:space="preserve">Bảng </w:t>
      </w:r>
      <w:r>
        <w:fldChar w:fldCharType="begin"/>
      </w:r>
      <w:r>
        <w:instrText>SEQ Bảng \* ARABIC</w:instrText>
      </w:r>
      <w:r>
        <w:fldChar w:fldCharType="separate"/>
      </w:r>
      <w:r>
        <w:t>20</w:t>
      </w:r>
      <w:r>
        <w:fldChar w:fldCharType="end"/>
      </w:r>
      <w:bookmarkStart w:id="49" w:name="_Toc13526"/>
      <w:r>
        <w:t xml:space="preserve"> Thông tin UC18</w:t>
      </w:r>
      <w:bookmarkEnd w:id="4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4811070C" w14:textId="77777777">
        <w:trPr>
          <w:tblHeader/>
          <w:jc w:val="center"/>
        </w:trPr>
        <w:tc>
          <w:tcPr>
            <w:tcW w:w="2041" w:type="dxa"/>
            <w:shd w:val="clear" w:color="auto" w:fill="E7E6E6"/>
            <w:tcMar>
              <w:top w:w="80" w:type="dxa"/>
              <w:left w:w="80" w:type="dxa"/>
              <w:bottom w:w="80" w:type="dxa"/>
              <w:right w:w="80" w:type="dxa"/>
            </w:tcMar>
            <w:vAlign w:val="center"/>
          </w:tcPr>
          <w:p w14:paraId="5EAD2F61"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34FF7AA6" w14:textId="77777777" w:rsidR="00E80D99" w:rsidRDefault="00000000">
            <w:pPr>
              <w:spacing w:after="20"/>
            </w:pPr>
            <w:r>
              <w:rPr>
                <w:b/>
              </w:rPr>
              <w:t>Nội dung</w:t>
            </w:r>
          </w:p>
        </w:tc>
      </w:tr>
      <w:tr w:rsidR="00E80D99" w14:paraId="6E391288" w14:textId="77777777">
        <w:trPr>
          <w:jc w:val="center"/>
        </w:trPr>
        <w:tc>
          <w:tcPr>
            <w:tcW w:w="2041" w:type="dxa"/>
            <w:tcMar>
              <w:top w:w="80" w:type="dxa"/>
              <w:left w:w="80" w:type="dxa"/>
              <w:bottom w:w="80" w:type="dxa"/>
              <w:right w:w="80" w:type="dxa"/>
            </w:tcMar>
            <w:vAlign w:val="center"/>
          </w:tcPr>
          <w:p w14:paraId="504841E8" w14:textId="77777777" w:rsidR="00E80D99" w:rsidRDefault="00000000">
            <w:pPr>
              <w:spacing w:after="20"/>
            </w:pPr>
            <w:r>
              <w:t>Tóm tắt</w:t>
            </w:r>
          </w:p>
        </w:tc>
        <w:tc>
          <w:tcPr>
            <w:tcW w:w="7313" w:type="dxa"/>
            <w:tcMar>
              <w:top w:w="80" w:type="dxa"/>
              <w:left w:w="80" w:type="dxa"/>
              <w:bottom w:w="80" w:type="dxa"/>
              <w:right w:w="80" w:type="dxa"/>
            </w:tcMar>
            <w:vAlign w:val="center"/>
          </w:tcPr>
          <w:p w14:paraId="7F15465B" w14:textId="77777777" w:rsidR="00E80D99" w:rsidRDefault="00000000">
            <w:pPr>
              <w:spacing w:after="20"/>
            </w:pPr>
            <w:r>
              <w:t>Cho phép người dùng cập nhật nhân viên.</w:t>
            </w:r>
          </w:p>
        </w:tc>
      </w:tr>
      <w:tr w:rsidR="00E80D99" w14:paraId="29141D3A" w14:textId="77777777">
        <w:trPr>
          <w:jc w:val="center"/>
        </w:trPr>
        <w:tc>
          <w:tcPr>
            <w:tcW w:w="2041" w:type="dxa"/>
            <w:tcMar>
              <w:top w:w="80" w:type="dxa"/>
              <w:left w:w="80" w:type="dxa"/>
              <w:bottom w:w="80" w:type="dxa"/>
              <w:right w:w="80" w:type="dxa"/>
            </w:tcMar>
            <w:vAlign w:val="center"/>
          </w:tcPr>
          <w:p w14:paraId="1E88E6D1" w14:textId="77777777" w:rsidR="00E80D99" w:rsidRDefault="00000000">
            <w:pPr>
              <w:spacing w:after="20"/>
            </w:pPr>
            <w:r>
              <w:t>Tác nhân</w:t>
            </w:r>
          </w:p>
        </w:tc>
        <w:tc>
          <w:tcPr>
            <w:tcW w:w="7313" w:type="dxa"/>
            <w:tcMar>
              <w:top w:w="80" w:type="dxa"/>
              <w:left w:w="80" w:type="dxa"/>
              <w:bottom w:w="80" w:type="dxa"/>
              <w:right w:w="80" w:type="dxa"/>
            </w:tcMar>
            <w:vAlign w:val="center"/>
          </w:tcPr>
          <w:p w14:paraId="050B99B3" w14:textId="77777777" w:rsidR="00E80D99" w:rsidRDefault="00000000">
            <w:pPr>
              <w:spacing w:after="20"/>
            </w:pPr>
            <w:r>
              <w:t>Người dùng hệ thống</w:t>
            </w:r>
          </w:p>
        </w:tc>
      </w:tr>
      <w:tr w:rsidR="00E80D99" w14:paraId="5C3CC1C8" w14:textId="77777777">
        <w:trPr>
          <w:jc w:val="center"/>
        </w:trPr>
        <w:tc>
          <w:tcPr>
            <w:tcW w:w="2041" w:type="dxa"/>
            <w:tcMar>
              <w:top w:w="80" w:type="dxa"/>
              <w:left w:w="80" w:type="dxa"/>
              <w:bottom w:w="80" w:type="dxa"/>
              <w:right w:w="80" w:type="dxa"/>
            </w:tcMar>
            <w:vAlign w:val="center"/>
          </w:tcPr>
          <w:p w14:paraId="03B21291"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617EE5A4" w14:textId="77777777" w:rsidR="00E80D99" w:rsidRDefault="00000000">
            <w:pPr>
              <w:spacing w:after="20"/>
            </w:pPr>
            <w:r>
              <w:t>Người dùng chọn Sửa trên màn hình EmployeeView.</w:t>
            </w:r>
          </w:p>
        </w:tc>
      </w:tr>
      <w:tr w:rsidR="00E80D99" w14:paraId="2A04CB66" w14:textId="77777777">
        <w:trPr>
          <w:jc w:val="center"/>
        </w:trPr>
        <w:tc>
          <w:tcPr>
            <w:tcW w:w="2041" w:type="dxa"/>
            <w:tcMar>
              <w:top w:w="80" w:type="dxa"/>
              <w:left w:w="80" w:type="dxa"/>
              <w:bottom w:w="80" w:type="dxa"/>
              <w:right w:w="80" w:type="dxa"/>
            </w:tcMar>
            <w:vAlign w:val="center"/>
          </w:tcPr>
          <w:p w14:paraId="21E30381"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1D0A2A48" w14:textId="77777777" w:rsidR="00E80D99" w:rsidRDefault="00000000">
            <w:pPr>
              <w:spacing w:after="20"/>
            </w:pPr>
            <w:r>
              <w:t>Đã đăng nhập, có quyền EMPLOYEE.UPDATE; bản ghi nhân viên đã được chọn.</w:t>
            </w:r>
          </w:p>
        </w:tc>
      </w:tr>
      <w:tr w:rsidR="00E80D99" w14:paraId="6E4EB999" w14:textId="77777777">
        <w:trPr>
          <w:jc w:val="center"/>
        </w:trPr>
        <w:tc>
          <w:tcPr>
            <w:tcW w:w="2041" w:type="dxa"/>
            <w:tcMar>
              <w:top w:w="80" w:type="dxa"/>
              <w:left w:w="80" w:type="dxa"/>
              <w:bottom w:w="80" w:type="dxa"/>
              <w:right w:w="80" w:type="dxa"/>
            </w:tcMar>
            <w:vAlign w:val="center"/>
          </w:tcPr>
          <w:p w14:paraId="14FBC739"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1A168DE8" w14:textId="77777777" w:rsidR="00E80D99" w:rsidRDefault="00000000">
            <w:pPr>
              <w:spacing w:after="20"/>
            </w:pPr>
            <w:r>
              <w:t>Thông tin nhân viên được cập nhật trong CSDL; danh sách được nạp lại khi thao tác thành công.</w:t>
            </w:r>
          </w:p>
        </w:tc>
      </w:tr>
    </w:tbl>
    <w:p w14:paraId="303816A4" w14:textId="77777777" w:rsidR="00060D42" w:rsidRDefault="00060D42">
      <w:pPr>
        <w:pStyle w:val="Heading3"/>
      </w:pPr>
    </w:p>
    <w:p w14:paraId="32842C8E" w14:textId="77777777" w:rsidR="00060D42" w:rsidRPr="00060D42" w:rsidRDefault="00060D42" w:rsidP="00060D42"/>
    <w:p w14:paraId="5CEFD68B" w14:textId="44D165B8" w:rsidR="00E80D99" w:rsidRDefault="00000000">
      <w:pPr>
        <w:pStyle w:val="Heading3"/>
      </w:pPr>
      <w:r>
        <w:t>UC19 Vô hiệu hóa nhân viên</w:t>
      </w:r>
    </w:p>
    <w:p w14:paraId="78066E5B" w14:textId="77777777" w:rsidR="00E80D99" w:rsidRDefault="00000000">
      <w:pPr>
        <w:pStyle w:val="Caption"/>
        <w:keepNext/>
      </w:pPr>
      <w:r>
        <w:t xml:space="preserve">Bảng </w:t>
      </w:r>
      <w:r>
        <w:fldChar w:fldCharType="begin"/>
      </w:r>
      <w:r>
        <w:instrText>SEQ Bảng \* ARABIC</w:instrText>
      </w:r>
      <w:r>
        <w:fldChar w:fldCharType="separate"/>
      </w:r>
      <w:r>
        <w:t>21</w:t>
      </w:r>
      <w:r>
        <w:fldChar w:fldCharType="end"/>
      </w:r>
      <w:bookmarkStart w:id="50" w:name="_Toc19024"/>
      <w:r>
        <w:t xml:space="preserve"> Thông tin UC19</w:t>
      </w:r>
      <w:bookmarkEnd w:id="5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5EE1DEA0" w14:textId="77777777">
        <w:trPr>
          <w:tblHeader/>
          <w:jc w:val="center"/>
        </w:trPr>
        <w:tc>
          <w:tcPr>
            <w:tcW w:w="2041" w:type="dxa"/>
            <w:shd w:val="clear" w:color="auto" w:fill="E7E6E6"/>
            <w:tcMar>
              <w:top w:w="80" w:type="dxa"/>
              <w:left w:w="80" w:type="dxa"/>
              <w:bottom w:w="80" w:type="dxa"/>
              <w:right w:w="80" w:type="dxa"/>
            </w:tcMar>
            <w:vAlign w:val="center"/>
          </w:tcPr>
          <w:p w14:paraId="29C48D6D"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74724584" w14:textId="77777777" w:rsidR="00E80D99" w:rsidRDefault="00000000">
            <w:pPr>
              <w:spacing w:after="20"/>
            </w:pPr>
            <w:r>
              <w:rPr>
                <w:b/>
              </w:rPr>
              <w:t>Nội dung</w:t>
            </w:r>
          </w:p>
        </w:tc>
      </w:tr>
      <w:tr w:rsidR="00E80D99" w14:paraId="6EF8982E" w14:textId="77777777">
        <w:trPr>
          <w:jc w:val="center"/>
        </w:trPr>
        <w:tc>
          <w:tcPr>
            <w:tcW w:w="2041" w:type="dxa"/>
            <w:tcMar>
              <w:top w:w="80" w:type="dxa"/>
              <w:left w:w="80" w:type="dxa"/>
              <w:bottom w:w="80" w:type="dxa"/>
              <w:right w:w="80" w:type="dxa"/>
            </w:tcMar>
            <w:vAlign w:val="center"/>
          </w:tcPr>
          <w:p w14:paraId="1A267BC4" w14:textId="77777777" w:rsidR="00E80D99" w:rsidRDefault="00000000">
            <w:pPr>
              <w:spacing w:after="20"/>
            </w:pPr>
            <w:r>
              <w:t>Tóm tắt</w:t>
            </w:r>
          </w:p>
        </w:tc>
        <w:tc>
          <w:tcPr>
            <w:tcW w:w="7313" w:type="dxa"/>
            <w:tcMar>
              <w:top w:w="80" w:type="dxa"/>
              <w:left w:w="80" w:type="dxa"/>
              <w:bottom w:w="80" w:type="dxa"/>
              <w:right w:w="80" w:type="dxa"/>
            </w:tcMar>
            <w:vAlign w:val="center"/>
          </w:tcPr>
          <w:p w14:paraId="5166C74C" w14:textId="77777777" w:rsidR="00E80D99" w:rsidRDefault="00000000">
            <w:pPr>
              <w:spacing w:after="20"/>
            </w:pPr>
            <w:r>
              <w:t>Cho phép người dùng vô hiệu hóa nhân viên.</w:t>
            </w:r>
          </w:p>
        </w:tc>
      </w:tr>
      <w:tr w:rsidR="00E80D99" w14:paraId="3B04886E" w14:textId="77777777">
        <w:trPr>
          <w:jc w:val="center"/>
        </w:trPr>
        <w:tc>
          <w:tcPr>
            <w:tcW w:w="2041" w:type="dxa"/>
            <w:tcMar>
              <w:top w:w="80" w:type="dxa"/>
              <w:left w:w="80" w:type="dxa"/>
              <w:bottom w:w="80" w:type="dxa"/>
              <w:right w:w="80" w:type="dxa"/>
            </w:tcMar>
            <w:vAlign w:val="center"/>
          </w:tcPr>
          <w:p w14:paraId="51F31A4A" w14:textId="77777777" w:rsidR="00E80D99" w:rsidRDefault="00000000">
            <w:pPr>
              <w:spacing w:after="20"/>
            </w:pPr>
            <w:r>
              <w:t>Tác nhân</w:t>
            </w:r>
          </w:p>
        </w:tc>
        <w:tc>
          <w:tcPr>
            <w:tcW w:w="7313" w:type="dxa"/>
            <w:tcMar>
              <w:top w:w="80" w:type="dxa"/>
              <w:left w:w="80" w:type="dxa"/>
              <w:bottom w:w="80" w:type="dxa"/>
              <w:right w:w="80" w:type="dxa"/>
            </w:tcMar>
            <w:vAlign w:val="center"/>
          </w:tcPr>
          <w:p w14:paraId="76447334" w14:textId="77777777" w:rsidR="00E80D99" w:rsidRDefault="00000000">
            <w:pPr>
              <w:spacing w:after="20"/>
            </w:pPr>
            <w:r>
              <w:t>Người dùng hệ thống</w:t>
            </w:r>
          </w:p>
        </w:tc>
      </w:tr>
      <w:tr w:rsidR="00E80D99" w14:paraId="4C473FB1" w14:textId="77777777">
        <w:trPr>
          <w:jc w:val="center"/>
        </w:trPr>
        <w:tc>
          <w:tcPr>
            <w:tcW w:w="2041" w:type="dxa"/>
            <w:tcMar>
              <w:top w:w="80" w:type="dxa"/>
              <w:left w:w="80" w:type="dxa"/>
              <w:bottom w:w="80" w:type="dxa"/>
              <w:right w:w="80" w:type="dxa"/>
            </w:tcMar>
            <w:vAlign w:val="center"/>
          </w:tcPr>
          <w:p w14:paraId="37F2A539"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72B95D90" w14:textId="77777777" w:rsidR="00E80D99" w:rsidRDefault="00000000">
            <w:pPr>
              <w:spacing w:after="20"/>
            </w:pPr>
            <w:r>
              <w:t>Người dùng chọn nhân viên trên EmployeeView và yêu cầu xóa.</w:t>
            </w:r>
          </w:p>
        </w:tc>
      </w:tr>
      <w:tr w:rsidR="00E80D99" w14:paraId="260EE85F" w14:textId="77777777">
        <w:trPr>
          <w:jc w:val="center"/>
        </w:trPr>
        <w:tc>
          <w:tcPr>
            <w:tcW w:w="2041" w:type="dxa"/>
            <w:tcMar>
              <w:top w:w="80" w:type="dxa"/>
              <w:left w:w="80" w:type="dxa"/>
              <w:bottom w:w="80" w:type="dxa"/>
              <w:right w:w="80" w:type="dxa"/>
            </w:tcMar>
            <w:vAlign w:val="center"/>
          </w:tcPr>
          <w:p w14:paraId="6463562B"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51EDACE7" w14:textId="77777777" w:rsidR="00E80D99" w:rsidRDefault="00000000">
            <w:pPr>
              <w:spacing w:after="20"/>
            </w:pPr>
            <w:r>
              <w:t>Đã đăng nhập, có quyền EMPLOYEE.DELETE; đã chọn nhân viên.</w:t>
            </w:r>
          </w:p>
        </w:tc>
      </w:tr>
      <w:tr w:rsidR="00E80D99" w14:paraId="4E7DEF91" w14:textId="77777777">
        <w:trPr>
          <w:jc w:val="center"/>
        </w:trPr>
        <w:tc>
          <w:tcPr>
            <w:tcW w:w="2041" w:type="dxa"/>
            <w:tcMar>
              <w:top w:w="80" w:type="dxa"/>
              <w:left w:w="80" w:type="dxa"/>
              <w:bottom w:w="80" w:type="dxa"/>
              <w:right w:w="80" w:type="dxa"/>
            </w:tcMar>
            <w:vAlign w:val="center"/>
          </w:tcPr>
          <w:p w14:paraId="24F53ECF"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6F774AD0" w14:textId="77777777" w:rsidR="00E80D99" w:rsidRDefault="00000000">
            <w:pPr>
              <w:spacing w:after="20"/>
            </w:pPr>
            <w:r>
              <w:t>Trạng thái employees.status được đặt thành inactive; bản ghi nhân viên vẫn được giữ.</w:t>
            </w:r>
          </w:p>
        </w:tc>
      </w:tr>
    </w:tbl>
    <w:p w14:paraId="505C7DFE" w14:textId="77777777" w:rsidR="00E80D99" w:rsidRDefault="00E80D99"/>
    <w:p w14:paraId="15E5290D" w14:textId="77777777" w:rsidR="007F373A" w:rsidRDefault="007F373A"/>
    <w:p w14:paraId="1564DC5F" w14:textId="77777777" w:rsidR="007F373A" w:rsidRDefault="007F373A"/>
    <w:p w14:paraId="4B1894D2" w14:textId="77777777" w:rsidR="007F373A" w:rsidRDefault="007F373A"/>
    <w:p w14:paraId="38BE0906" w14:textId="77777777" w:rsidR="007F373A" w:rsidRDefault="007F373A"/>
    <w:p w14:paraId="590A1EF0" w14:textId="77777777" w:rsidR="007F373A" w:rsidRDefault="007F373A"/>
    <w:p w14:paraId="4D288B9D" w14:textId="77777777" w:rsidR="007F373A" w:rsidRDefault="007F373A"/>
    <w:p w14:paraId="60078159" w14:textId="77777777" w:rsidR="007F373A" w:rsidRDefault="007F373A"/>
    <w:p w14:paraId="13C5BD52" w14:textId="77777777" w:rsidR="007F373A" w:rsidRDefault="007F373A"/>
    <w:p w14:paraId="5B6A5C5C" w14:textId="77777777" w:rsidR="007F373A" w:rsidRDefault="007F373A"/>
    <w:p w14:paraId="487738FB" w14:textId="77777777" w:rsidR="007F373A" w:rsidRDefault="007F373A"/>
    <w:p w14:paraId="165F455D" w14:textId="77777777" w:rsidR="007F373A" w:rsidRDefault="007F373A"/>
    <w:p w14:paraId="3FF9B5B6" w14:textId="77777777" w:rsidR="007F373A" w:rsidRDefault="007F373A"/>
    <w:p w14:paraId="169E74CD" w14:textId="77777777" w:rsidR="007F373A" w:rsidRDefault="007F373A"/>
    <w:p w14:paraId="75E4A972" w14:textId="77777777" w:rsidR="00E80D99" w:rsidRDefault="00000000">
      <w:pPr>
        <w:pStyle w:val="Heading2"/>
      </w:pPr>
      <w:bookmarkStart w:id="51" w:name="_Toc31254"/>
      <w:r>
        <w:t>3.6 Bảo hành</w:t>
      </w:r>
      <w:bookmarkEnd w:id="51"/>
    </w:p>
    <w:p w14:paraId="60457273" w14:textId="77777777" w:rsidR="00E80D99" w:rsidRDefault="00000000">
      <w:pPr>
        <w:pStyle w:val="Heading3"/>
      </w:pPr>
      <w:r>
        <w:t>UC20 Tra cứu phiếu bảo hành</w:t>
      </w:r>
    </w:p>
    <w:p w14:paraId="63447F51" w14:textId="77777777" w:rsidR="00E80D99" w:rsidRDefault="00000000">
      <w:pPr>
        <w:pStyle w:val="Caption"/>
        <w:keepNext/>
      </w:pPr>
      <w:r>
        <w:t xml:space="preserve">Bảng </w:t>
      </w:r>
      <w:r>
        <w:fldChar w:fldCharType="begin"/>
      </w:r>
      <w:r>
        <w:instrText>SEQ Bảng \* ARABIC</w:instrText>
      </w:r>
      <w:r>
        <w:fldChar w:fldCharType="separate"/>
      </w:r>
      <w:r>
        <w:t>22</w:t>
      </w:r>
      <w:r>
        <w:fldChar w:fldCharType="end"/>
      </w:r>
      <w:bookmarkStart w:id="52" w:name="_Toc8706"/>
      <w:r>
        <w:t xml:space="preserve"> Thông tin UC20</w:t>
      </w:r>
      <w:bookmarkEnd w:id="5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543FE8E0" w14:textId="77777777">
        <w:trPr>
          <w:tblHeader/>
          <w:jc w:val="center"/>
        </w:trPr>
        <w:tc>
          <w:tcPr>
            <w:tcW w:w="2041" w:type="dxa"/>
            <w:shd w:val="clear" w:color="auto" w:fill="E7E6E6"/>
            <w:tcMar>
              <w:top w:w="80" w:type="dxa"/>
              <w:left w:w="80" w:type="dxa"/>
              <w:bottom w:w="80" w:type="dxa"/>
              <w:right w:w="80" w:type="dxa"/>
            </w:tcMar>
            <w:vAlign w:val="center"/>
          </w:tcPr>
          <w:p w14:paraId="55D52296"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6C9CBE5D" w14:textId="77777777" w:rsidR="00E80D99" w:rsidRDefault="00000000">
            <w:pPr>
              <w:spacing w:after="20"/>
            </w:pPr>
            <w:r>
              <w:rPr>
                <w:b/>
              </w:rPr>
              <w:t>Nội dung</w:t>
            </w:r>
          </w:p>
        </w:tc>
      </w:tr>
      <w:tr w:rsidR="00E80D99" w14:paraId="4DF6DE0F" w14:textId="77777777">
        <w:trPr>
          <w:jc w:val="center"/>
        </w:trPr>
        <w:tc>
          <w:tcPr>
            <w:tcW w:w="2041" w:type="dxa"/>
            <w:tcMar>
              <w:top w:w="80" w:type="dxa"/>
              <w:left w:w="80" w:type="dxa"/>
              <w:bottom w:w="80" w:type="dxa"/>
              <w:right w:w="80" w:type="dxa"/>
            </w:tcMar>
            <w:vAlign w:val="center"/>
          </w:tcPr>
          <w:p w14:paraId="32D5B337" w14:textId="77777777" w:rsidR="00E80D99" w:rsidRDefault="00000000">
            <w:pPr>
              <w:spacing w:after="20"/>
            </w:pPr>
            <w:r>
              <w:t>Tóm tắt</w:t>
            </w:r>
          </w:p>
        </w:tc>
        <w:tc>
          <w:tcPr>
            <w:tcW w:w="7313" w:type="dxa"/>
            <w:tcMar>
              <w:top w:w="80" w:type="dxa"/>
              <w:left w:w="80" w:type="dxa"/>
              <w:bottom w:w="80" w:type="dxa"/>
              <w:right w:w="80" w:type="dxa"/>
            </w:tcMar>
            <w:vAlign w:val="center"/>
          </w:tcPr>
          <w:p w14:paraId="4B4916A7" w14:textId="77777777" w:rsidR="00E80D99" w:rsidRDefault="00000000">
            <w:pPr>
              <w:spacing w:after="20"/>
            </w:pPr>
            <w:r>
              <w:t>Cho phép người dùng tra cứu phiếu bảo hành.</w:t>
            </w:r>
          </w:p>
        </w:tc>
      </w:tr>
      <w:tr w:rsidR="00E80D99" w14:paraId="233142ED" w14:textId="77777777">
        <w:trPr>
          <w:jc w:val="center"/>
        </w:trPr>
        <w:tc>
          <w:tcPr>
            <w:tcW w:w="2041" w:type="dxa"/>
            <w:tcMar>
              <w:top w:w="80" w:type="dxa"/>
              <w:left w:w="80" w:type="dxa"/>
              <w:bottom w:w="80" w:type="dxa"/>
              <w:right w:w="80" w:type="dxa"/>
            </w:tcMar>
            <w:vAlign w:val="center"/>
          </w:tcPr>
          <w:p w14:paraId="12B1B3AD" w14:textId="77777777" w:rsidR="00E80D99" w:rsidRDefault="00000000">
            <w:pPr>
              <w:spacing w:after="20"/>
            </w:pPr>
            <w:r>
              <w:t>Tác nhân</w:t>
            </w:r>
          </w:p>
        </w:tc>
        <w:tc>
          <w:tcPr>
            <w:tcW w:w="7313" w:type="dxa"/>
            <w:tcMar>
              <w:top w:w="80" w:type="dxa"/>
              <w:left w:w="80" w:type="dxa"/>
              <w:bottom w:w="80" w:type="dxa"/>
              <w:right w:w="80" w:type="dxa"/>
            </w:tcMar>
            <w:vAlign w:val="center"/>
          </w:tcPr>
          <w:p w14:paraId="4646BF9A" w14:textId="77777777" w:rsidR="00E80D99" w:rsidRDefault="00000000">
            <w:pPr>
              <w:spacing w:after="20"/>
            </w:pPr>
            <w:r>
              <w:t>Người dùng hệ thống</w:t>
            </w:r>
          </w:p>
        </w:tc>
      </w:tr>
      <w:tr w:rsidR="00E80D99" w14:paraId="2CC5E204" w14:textId="77777777">
        <w:trPr>
          <w:jc w:val="center"/>
        </w:trPr>
        <w:tc>
          <w:tcPr>
            <w:tcW w:w="2041" w:type="dxa"/>
            <w:tcMar>
              <w:top w:w="80" w:type="dxa"/>
              <w:left w:w="80" w:type="dxa"/>
              <w:bottom w:w="80" w:type="dxa"/>
              <w:right w:w="80" w:type="dxa"/>
            </w:tcMar>
            <w:vAlign w:val="center"/>
          </w:tcPr>
          <w:p w14:paraId="33E1389E"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6245D9EA" w14:textId="77777777" w:rsidR="00E80D99" w:rsidRDefault="00000000">
            <w:pPr>
              <w:spacing w:after="20"/>
            </w:pPr>
            <w:r>
              <w:t>Người dùng mở WarrantyView từ thanh điều hướng.</w:t>
            </w:r>
          </w:p>
        </w:tc>
      </w:tr>
      <w:tr w:rsidR="00E80D99" w14:paraId="5FB55F4C" w14:textId="77777777">
        <w:trPr>
          <w:jc w:val="center"/>
        </w:trPr>
        <w:tc>
          <w:tcPr>
            <w:tcW w:w="2041" w:type="dxa"/>
            <w:tcMar>
              <w:top w:w="80" w:type="dxa"/>
              <w:left w:w="80" w:type="dxa"/>
              <w:bottom w:w="80" w:type="dxa"/>
              <w:right w:w="80" w:type="dxa"/>
            </w:tcMar>
            <w:vAlign w:val="center"/>
          </w:tcPr>
          <w:p w14:paraId="3E7C7E88"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490F0165" w14:textId="77777777" w:rsidR="00E80D99" w:rsidRDefault="00000000">
            <w:pPr>
              <w:spacing w:after="20"/>
            </w:pPr>
            <w:r>
              <w:t>Đã đăng nhập và truy cập được màn hình WarrantyView.</w:t>
            </w:r>
          </w:p>
        </w:tc>
      </w:tr>
      <w:tr w:rsidR="00E80D99" w14:paraId="0BB65ADF" w14:textId="77777777">
        <w:trPr>
          <w:jc w:val="center"/>
        </w:trPr>
        <w:tc>
          <w:tcPr>
            <w:tcW w:w="2041" w:type="dxa"/>
            <w:tcMar>
              <w:top w:w="80" w:type="dxa"/>
              <w:left w:w="80" w:type="dxa"/>
              <w:bottom w:w="80" w:type="dxa"/>
              <w:right w:w="80" w:type="dxa"/>
            </w:tcMar>
            <w:vAlign w:val="center"/>
          </w:tcPr>
          <w:p w14:paraId="4C15DE1F"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7DF71A3C" w14:textId="77777777" w:rsidR="00E80D99" w:rsidRDefault="00000000">
            <w:pPr>
              <w:spacing w:after="20"/>
            </w:pPr>
            <w:r>
              <w:t>Danh sách và kết quả lọc được hiển thị; dữ liệu nghiệp vụ không bị thay đổi.</w:t>
            </w:r>
          </w:p>
        </w:tc>
      </w:tr>
    </w:tbl>
    <w:p w14:paraId="6DC8E637" w14:textId="77777777" w:rsidR="00E80D99" w:rsidRDefault="00E80D99"/>
    <w:p w14:paraId="4AB2D7B4" w14:textId="77777777" w:rsidR="00DA3E1A" w:rsidRDefault="00DA3E1A" w:rsidP="00DA3E1A"/>
    <w:p w14:paraId="02DB9643" w14:textId="338DB537" w:rsidR="00E80D99" w:rsidRDefault="00000000">
      <w:pPr>
        <w:pStyle w:val="Heading3"/>
      </w:pPr>
      <w:r>
        <w:t>UC21 Tiếp nhận và tạo phiếu bảo hành</w:t>
      </w:r>
    </w:p>
    <w:p w14:paraId="3D203333" w14:textId="77777777" w:rsidR="00E80D99" w:rsidRDefault="00000000">
      <w:pPr>
        <w:pStyle w:val="Caption"/>
        <w:keepNext/>
      </w:pPr>
      <w:r>
        <w:t xml:space="preserve">Bảng </w:t>
      </w:r>
      <w:r>
        <w:fldChar w:fldCharType="begin"/>
      </w:r>
      <w:r>
        <w:instrText>SEQ Bảng \* ARABIC</w:instrText>
      </w:r>
      <w:r>
        <w:fldChar w:fldCharType="separate"/>
      </w:r>
      <w:r>
        <w:t>23</w:t>
      </w:r>
      <w:r>
        <w:fldChar w:fldCharType="end"/>
      </w:r>
      <w:bookmarkStart w:id="53" w:name="_Toc20298"/>
      <w:r>
        <w:t xml:space="preserve"> Thông tin UC21</w:t>
      </w:r>
      <w:bookmarkEnd w:id="5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57F71FA9" w14:textId="77777777">
        <w:trPr>
          <w:tblHeader/>
          <w:jc w:val="center"/>
        </w:trPr>
        <w:tc>
          <w:tcPr>
            <w:tcW w:w="2041" w:type="dxa"/>
            <w:shd w:val="clear" w:color="auto" w:fill="E7E6E6"/>
            <w:tcMar>
              <w:top w:w="80" w:type="dxa"/>
              <w:left w:w="80" w:type="dxa"/>
              <w:bottom w:w="80" w:type="dxa"/>
              <w:right w:w="80" w:type="dxa"/>
            </w:tcMar>
            <w:vAlign w:val="center"/>
          </w:tcPr>
          <w:p w14:paraId="1759017A"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4C9A568C" w14:textId="77777777" w:rsidR="00E80D99" w:rsidRDefault="00000000">
            <w:pPr>
              <w:spacing w:after="20"/>
            </w:pPr>
            <w:r>
              <w:rPr>
                <w:b/>
              </w:rPr>
              <w:t>Nội dung</w:t>
            </w:r>
          </w:p>
        </w:tc>
      </w:tr>
      <w:tr w:rsidR="00E80D99" w14:paraId="1CB7A42D" w14:textId="77777777">
        <w:trPr>
          <w:jc w:val="center"/>
        </w:trPr>
        <w:tc>
          <w:tcPr>
            <w:tcW w:w="2041" w:type="dxa"/>
            <w:tcMar>
              <w:top w:w="80" w:type="dxa"/>
              <w:left w:w="80" w:type="dxa"/>
              <w:bottom w:w="80" w:type="dxa"/>
              <w:right w:w="80" w:type="dxa"/>
            </w:tcMar>
            <w:vAlign w:val="center"/>
          </w:tcPr>
          <w:p w14:paraId="3E867854" w14:textId="77777777" w:rsidR="00E80D99" w:rsidRDefault="00000000">
            <w:pPr>
              <w:spacing w:after="20"/>
            </w:pPr>
            <w:r>
              <w:t>Tóm tắt</w:t>
            </w:r>
          </w:p>
        </w:tc>
        <w:tc>
          <w:tcPr>
            <w:tcW w:w="7313" w:type="dxa"/>
            <w:tcMar>
              <w:top w:w="80" w:type="dxa"/>
              <w:left w:w="80" w:type="dxa"/>
              <w:bottom w:w="80" w:type="dxa"/>
              <w:right w:w="80" w:type="dxa"/>
            </w:tcMar>
            <w:vAlign w:val="center"/>
          </w:tcPr>
          <w:p w14:paraId="47C2F180" w14:textId="77777777" w:rsidR="00E80D99" w:rsidRDefault="00000000">
            <w:pPr>
              <w:spacing w:after="20"/>
            </w:pPr>
            <w:r>
              <w:t>Cho phép người dùng tiếp nhận và tạo phiếu bảo hành.</w:t>
            </w:r>
          </w:p>
        </w:tc>
      </w:tr>
      <w:tr w:rsidR="00E80D99" w14:paraId="0A2A2673" w14:textId="77777777">
        <w:trPr>
          <w:jc w:val="center"/>
        </w:trPr>
        <w:tc>
          <w:tcPr>
            <w:tcW w:w="2041" w:type="dxa"/>
            <w:tcMar>
              <w:top w:w="80" w:type="dxa"/>
              <w:left w:w="80" w:type="dxa"/>
              <w:bottom w:w="80" w:type="dxa"/>
              <w:right w:w="80" w:type="dxa"/>
            </w:tcMar>
            <w:vAlign w:val="center"/>
          </w:tcPr>
          <w:p w14:paraId="4C2222AC" w14:textId="77777777" w:rsidR="00E80D99" w:rsidRDefault="00000000">
            <w:pPr>
              <w:spacing w:after="20"/>
            </w:pPr>
            <w:r>
              <w:t>Tác nhân</w:t>
            </w:r>
          </w:p>
        </w:tc>
        <w:tc>
          <w:tcPr>
            <w:tcW w:w="7313" w:type="dxa"/>
            <w:tcMar>
              <w:top w:w="80" w:type="dxa"/>
              <w:left w:w="80" w:type="dxa"/>
              <w:bottom w:w="80" w:type="dxa"/>
              <w:right w:w="80" w:type="dxa"/>
            </w:tcMar>
            <w:vAlign w:val="center"/>
          </w:tcPr>
          <w:p w14:paraId="5498EF88" w14:textId="77777777" w:rsidR="00E80D99" w:rsidRDefault="00000000">
            <w:pPr>
              <w:spacing w:after="20"/>
            </w:pPr>
            <w:r>
              <w:t>Người dùng hệ thống</w:t>
            </w:r>
          </w:p>
        </w:tc>
      </w:tr>
      <w:tr w:rsidR="00E80D99" w14:paraId="3F56EC53" w14:textId="77777777">
        <w:trPr>
          <w:jc w:val="center"/>
        </w:trPr>
        <w:tc>
          <w:tcPr>
            <w:tcW w:w="2041" w:type="dxa"/>
            <w:tcMar>
              <w:top w:w="80" w:type="dxa"/>
              <w:left w:w="80" w:type="dxa"/>
              <w:bottom w:w="80" w:type="dxa"/>
              <w:right w:w="80" w:type="dxa"/>
            </w:tcMar>
            <w:vAlign w:val="center"/>
          </w:tcPr>
          <w:p w14:paraId="0E11CECA"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5C36DA05" w14:textId="77777777" w:rsidR="00E80D99" w:rsidRDefault="00000000">
            <w:pPr>
              <w:spacing w:after="20"/>
            </w:pPr>
            <w:r>
              <w:t>Người dùng chọn tạo phiếu bảo hành.</w:t>
            </w:r>
          </w:p>
        </w:tc>
      </w:tr>
      <w:tr w:rsidR="00E80D99" w14:paraId="3B6B0E4A" w14:textId="77777777">
        <w:trPr>
          <w:jc w:val="center"/>
        </w:trPr>
        <w:tc>
          <w:tcPr>
            <w:tcW w:w="2041" w:type="dxa"/>
            <w:tcMar>
              <w:top w:w="80" w:type="dxa"/>
              <w:left w:w="80" w:type="dxa"/>
              <w:bottom w:w="80" w:type="dxa"/>
              <w:right w:w="80" w:type="dxa"/>
            </w:tcMar>
            <w:vAlign w:val="center"/>
          </w:tcPr>
          <w:p w14:paraId="04B50552"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2F99D41C" w14:textId="77777777" w:rsidR="00E80D99" w:rsidRDefault="00000000">
            <w:pPr>
              <w:spacing w:after="20"/>
            </w:pPr>
            <w:r>
              <w:t>Đã đăng nhập và có quyền WARRANTY.ADD.</w:t>
            </w:r>
          </w:p>
        </w:tc>
      </w:tr>
      <w:tr w:rsidR="00E80D99" w14:paraId="2E64AEFF" w14:textId="77777777">
        <w:trPr>
          <w:jc w:val="center"/>
        </w:trPr>
        <w:tc>
          <w:tcPr>
            <w:tcW w:w="2041" w:type="dxa"/>
            <w:tcMar>
              <w:top w:w="80" w:type="dxa"/>
              <w:left w:w="80" w:type="dxa"/>
              <w:bottom w:w="80" w:type="dxa"/>
              <w:right w:w="80" w:type="dxa"/>
            </w:tcMar>
            <w:vAlign w:val="center"/>
          </w:tcPr>
          <w:p w14:paraId="150FF7BD"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209FD2BF" w14:textId="77777777" w:rsidR="00E80D99" w:rsidRDefault="00000000">
            <w:pPr>
              <w:spacing w:after="20"/>
            </w:pPr>
            <w:r>
              <w:t>Phiếu tiếp nhận mới được lưu vào warranty_card khi thao tác thành công.</w:t>
            </w:r>
          </w:p>
        </w:tc>
      </w:tr>
    </w:tbl>
    <w:p w14:paraId="679A3CA8" w14:textId="77777777" w:rsidR="00E80D99" w:rsidRDefault="00E80D99"/>
    <w:p w14:paraId="4355C1C4" w14:textId="77777777" w:rsidR="00E80D99" w:rsidRDefault="00000000">
      <w:pPr>
        <w:pStyle w:val="Heading3"/>
      </w:pPr>
      <w:r>
        <w:t>UC22 Cập nhật phiếu bảo hành</w:t>
      </w:r>
    </w:p>
    <w:p w14:paraId="4BF76387" w14:textId="77777777" w:rsidR="00E80D99" w:rsidRDefault="00000000">
      <w:pPr>
        <w:pStyle w:val="Caption"/>
        <w:keepNext/>
      </w:pPr>
      <w:r>
        <w:t xml:space="preserve">Bảng </w:t>
      </w:r>
      <w:r>
        <w:fldChar w:fldCharType="begin"/>
      </w:r>
      <w:r>
        <w:instrText>SEQ Bảng \* ARABIC</w:instrText>
      </w:r>
      <w:r>
        <w:fldChar w:fldCharType="separate"/>
      </w:r>
      <w:r>
        <w:t>24</w:t>
      </w:r>
      <w:r>
        <w:fldChar w:fldCharType="end"/>
      </w:r>
      <w:bookmarkStart w:id="54" w:name="_Toc466"/>
      <w:r>
        <w:t xml:space="preserve"> Thông tin UC22</w:t>
      </w:r>
      <w:bookmarkEnd w:id="5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4DF3E663" w14:textId="77777777">
        <w:trPr>
          <w:tblHeader/>
          <w:jc w:val="center"/>
        </w:trPr>
        <w:tc>
          <w:tcPr>
            <w:tcW w:w="2041" w:type="dxa"/>
            <w:shd w:val="clear" w:color="auto" w:fill="E7E6E6"/>
            <w:tcMar>
              <w:top w:w="80" w:type="dxa"/>
              <w:left w:w="80" w:type="dxa"/>
              <w:bottom w:w="80" w:type="dxa"/>
              <w:right w:w="80" w:type="dxa"/>
            </w:tcMar>
            <w:vAlign w:val="center"/>
          </w:tcPr>
          <w:p w14:paraId="6CB21E63"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0844AED5" w14:textId="77777777" w:rsidR="00E80D99" w:rsidRDefault="00000000">
            <w:pPr>
              <w:spacing w:after="20"/>
            </w:pPr>
            <w:r>
              <w:rPr>
                <w:b/>
              </w:rPr>
              <w:t>Nội dung</w:t>
            </w:r>
          </w:p>
        </w:tc>
      </w:tr>
      <w:tr w:rsidR="00E80D99" w14:paraId="127DCB54" w14:textId="77777777">
        <w:trPr>
          <w:jc w:val="center"/>
        </w:trPr>
        <w:tc>
          <w:tcPr>
            <w:tcW w:w="2041" w:type="dxa"/>
            <w:tcMar>
              <w:top w:w="80" w:type="dxa"/>
              <w:left w:w="80" w:type="dxa"/>
              <w:bottom w:w="80" w:type="dxa"/>
              <w:right w:w="80" w:type="dxa"/>
            </w:tcMar>
            <w:vAlign w:val="center"/>
          </w:tcPr>
          <w:p w14:paraId="20DA48F8" w14:textId="77777777" w:rsidR="00E80D99" w:rsidRDefault="00000000">
            <w:pPr>
              <w:spacing w:after="20"/>
            </w:pPr>
            <w:r>
              <w:t>Tóm tắt</w:t>
            </w:r>
          </w:p>
        </w:tc>
        <w:tc>
          <w:tcPr>
            <w:tcW w:w="7313" w:type="dxa"/>
            <w:tcMar>
              <w:top w:w="80" w:type="dxa"/>
              <w:left w:w="80" w:type="dxa"/>
              <w:bottom w:w="80" w:type="dxa"/>
              <w:right w:w="80" w:type="dxa"/>
            </w:tcMar>
            <w:vAlign w:val="center"/>
          </w:tcPr>
          <w:p w14:paraId="712E263C" w14:textId="77777777" w:rsidR="00E80D99" w:rsidRDefault="00000000">
            <w:pPr>
              <w:spacing w:after="20"/>
            </w:pPr>
            <w:r>
              <w:t>Cho phép người dùng cập nhật phiếu bảo hành.</w:t>
            </w:r>
          </w:p>
        </w:tc>
      </w:tr>
      <w:tr w:rsidR="00E80D99" w14:paraId="5CE039B4" w14:textId="77777777">
        <w:trPr>
          <w:jc w:val="center"/>
        </w:trPr>
        <w:tc>
          <w:tcPr>
            <w:tcW w:w="2041" w:type="dxa"/>
            <w:tcMar>
              <w:top w:w="80" w:type="dxa"/>
              <w:left w:w="80" w:type="dxa"/>
              <w:bottom w:w="80" w:type="dxa"/>
              <w:right w:w="80" w:type="dxa"/>
            </w:tcMar>
            <w:vAlign w:val="center"/>
          </w:tcPr>
          <w:p w14:paraId="7EEE0EFB" w14:textId="77777777" w:rsidR="00E80D99" w:rsidRDefault="00000000">
            <w:pPr>
              <w:spacing w:after="20"/>
            </w:pPr>
            <w:r>
              <w:t>Tác nhân</w:t>
            </w:r>
          </w:p>
        </w:tc>
        <w:tc>
          <w:tcPr>
            <w:tcW w:w="7313" w:type="dxa"/>
            <w:tcMar>
              <w:top w:w="80" w:type="dxa"/>
              <w:left w:w="80" w:type="dxa"/>
              <w:bottom w:w="80" w:type="dxa"/>
              <w:right w:w="80" w:type="dxa"/>
            </w:tcMar>
            <w:vAlign w:val="center"/>
          </w:tcPr>
          <w:p w14:paraId="0DC1BF9A" w14:textId="77777777" w:rsidR="00E80D99" w:rsidRDefault="00000000">
            <w:pPr>
              <w:spacing w:after="20"/>
            </w:pPr>
            <w:r>
              <w:t>Người dùng hệ thống</w:t>
            </w:r>
          </w:p>
        </w:tc>
      </w:tr>
      <w:tr w:rsidR="00E80D99" w14:paraId="6F865912" w14:textId="77777777">
        <w:trPr>
          <w:jc w:val="center"/>
        </w:trPr>
        <w:tc>
          <w:tcPr>
            <w:tcW w:w="2041" w:type="dxa"/>
            <w:tcMar>
              <w:top w:w="80" w:type="dxa"/>
              <w:left w:w="80" w:type="dxa"/>
              <w:bottom w:w="80" w:type="dxa"/>
              <w:right w:w="80" w:type="dxa"/>
            </w:tcMar>
            <w:vAlign w:val="center"/>
          </w:tcPr>
          <w:p w14:paraId="2112A887"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63D7F95D" w14:textId="77777777" w:rsidR="00E80D99" w:rsidRDefault="00000000">
            <w:pPr>
              <w:spacing w:after="20"/>
            </w:pPr>
            <w:r>
              <w:t>Người dùng mở chi tiết phiếu theo UC66.</w:t>
            </w:r>
          </w:p>
        </w:tc>
      </w:tr>
      <w:tr w:rsidR="00E80D99" w14:paraId="0ED6EC2D" w14:textId="77777777">
        <w:trPr>
          <w:jc w:val="center"/>
        </w:trPr>
        <w:tc>
          <w:tcPr>
            <w:tcW w:w="2041" w:type="dxa"/>
            <w:tcMar>
              <w:top w:w="80" w:type="dxa"/>
              <w:left w:w="80" w:type="dxa"/>
              <w:bottom w:w="80" w:type="dxa"/>
              <w:right w:w="80" w:type="dxa"/>
            </w:tcMar>
            <w:vAlign w:val="center"/>
          </w:tcPr>
          <w:p w14:paraId="10140426"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6AEFDBFA" w14:textId="77777777" w:rsidR="00E80D99" w:rsidRDefault="00000000">
            <w:pPr>
              <w:spacing w:after="20"/>
            </w:pPr>
            <w:r>
              <w:t>Đã đăng nhập, có quyền WARRANTY.UPDATE; đã mở chi tiết phiếu.</w:t>
            </w:r>
          </w:p>
        </w:tc>
      </w:tr>
      <w:tr w:rsidR="00E80D99" w14:paraId="46BBC78B" w14:textId="77777777">
        <w:trPr>
          <w:jc w:val="center"/>
        </w:trPr>
        <w:tc>
          <w:tcPr>
            <w:tcW w:w="2041" w:type="dxa"/>
            <w:tcMar>
              <w:top w:w="80" w:type="dxa"/>
              <w:left w:w="80" w:type="dxa"/>
              <w:bottom w:w="80" w:type="dxa"/>
              <w:right w:w="80" w:type="dxa"/>
            </w:tcMar>
            <w:vAlign w:val="center"/>
          </w:tcPr>
          <w:p w14:paraId="662F329E"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3BB5C10C" w14:textId="77777777" w:rsidR="00E80D99" w:rsidRDefault="00000000">
            <w:pPr>
              <w:spacing w:after="20"/>
            </w:pPr>
            <w:r>
              <w:t>Ngày dự kiến trả, mô tả và mã trạng thái phiếu được cập nhật khi lưu thành công.</w:t>
            </w:r>
          </w:p>
        </w:tc>
      </w:tr>
    </w:tbl>
    <w:p w14:paraId="2CE305B3" w14:textId="77777777" w:rsidR="00E80D99" w:rsidRDefault="00E80D99"/>
    <w:p w14:paraId="098747FA" w14:textId="77777777" w:rsidR="00C37773" w:rsidRDefault="00C37773" w:rsidP="00C37773"/>
    <w:p w14:paraId="604CDE2C" w14:textId="34CAFCFE" w:rsidR="00E80D99" w:rsidRDefault="00000000">
      <w:pPr>
        <w:pStyle w:val="Heading3"/>
      </w:pPr>
      <w:r>
        <w:t>UC66 Xem chi tiết phiếu bảo hành</w:t>
      </w:r>
    </w:p>
    <w:p w14:paraId="7FF41D24" w14:textId="77777777" w:rsidR="00E80D99" w:rsidRDefault="00000000">
      <w:pPr>
        <w:pStyle w:val="Caption"/>
        <w:keepNext/>
      </w:pPr>
      <w:r>
        <w:t xml:space="preserve">Bảng </w:t>
      </w:r>
      <w:r>
        <w:fldChar w:fldCharType="begin"/>
      </w:r>
      <w:r>
        <w:instrText>SEQ Bảng \* ARABIC</w:instrText>
      </w:r>
      <w:r>
        <w:fldChar w:fldCharType="separate"/>
      </w:r>
      <w:r>
        <w:t>25</w:t>
      </w:r>
      <w:r>
        <w:fldChar w:fldCharType="end"/>
      </w:r>
      <w:bookmarkStart w:id="55" w:name="_Toc4579"/>
      <w:r>
        <w:t xml:space="preserve"> Thông tin UC66</w:t>
      </w:r>
      <w:bookmarkEnd w:id="5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79A4A8FC" w14:textId="77777777">
        <w:trPr>
          <w:tblHeader/>
          <w:jc w:val="center"/>
        </w:trPr>
        <w:tc>
          <w:tcPr>
            <w:tcW w:w="2041" w:type="dxa"/>
            <w:shd w:val="clear" w:color="auto" w:fill="E7E6E6"/>
            <w:tcMar>
              <w:top w:w="80" w:type="dxa"/>
              <w:left w:w="80" w:type="dxa"/>
              <w:bottom w:w="80" w:type="dxa"/>
              <w:right w:w="80" w:type="dxa"/>
            </w:tcMar>
            <w:vAlign w:val="center"/>
          </w:tcPr>
          <w:p w14:paraId="530EE224"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7D0666DA" w14:textId="77777777" w:rsidR="00E80D99" w:rsidRDefault="00000000">
            <w:pPr>
              <w:spacing w:after="20"/>
            </w:pPr>
            <w:r>
              <w:rPr>
                <w:b/>
              </w:rPr>
              <w:t>Nội dung</w:t>
            </w:r>
          </w:p>
        </w:tc>
      </w:tr>
      <w:tr w:rsidR="00E80D99" w14:paraId="2C08CE0F" w14:textId="77777777">
        <w:trPr>
          <w:jc w:val="center"/>
        </w:trPr>
        <w:tc>
          <w:tcPr>
            <w:tcW w:w="2041" w:type="dxa"/>
            <w:tcMar>
              <w:top w:w="80" w:type="dxa"/>
              <w:left w:w="80" w:type="dxa"/>
              <w:bottom w:w="80" w:type="dxa"/>
              <w:right w:w="80" w:type="dxa"/>
            </w:tcMar>
            <w:vAlign w:val="center"/>
          </w:tcPr>
          <w:p w14:paraId="3CF3CC0D" w14:textId="77777777" w:rsidR="00E80D99" w:rsidRDefault="00000000">
            <w:pPr>
              <w:spacing w:after="20"/>
            </w:pPr>
            <w:r>
              <w:t>Tóm tắt</w:t>
            </w:r>
          </w:p>
        </w:tc>
        <w:tc>
          <w:tcPr>
            <w:tcW w:w="7313" w:type="dxa"/>
            <w:tcMar>
              <w:top w:w="80" w:type="dxa"/>
              <w:left w:w="80" w:type="dxa"/>
              <w:bottom w:w="80" w:type="dxa"/>
              <w:right w:w="80" w:type="dxa"/>
            </w:tcMar>
            <w:vAlign w:val="center"/>
          </w:tcPr>
          <w:p w14:paraId="6FE7D5FA" w14:textId="77777777" w:rsidR="00E80D99" w:rsidRDefault="00000000">
            <w:pPr>
              <w:spacing w:after="20"/>
            </w:pPr>
            <w:r>
              <w:t>Cho phép người dùng xem chi tiết phiếu bảo hành.</w:t>
            </w:r>
          </w:p>
        </w:tc>
      </w:tr>
      <w:tr w:rsidR="00E80D99" w14:paraId="15F74C89" w14:textId="77777777">
        <w:trPr>
          <w:jc w:val="center"/>
        </w:trPr>
        <w:tc>
          <w:tcPr>
            <w:tcW w:w="2041" w:type="dxa"/>
            <w:tcMar>
              <w:top w:w="80" w:type="dxa"/>
              <w:left w:w="80" w:type="dxa"/>
              <w:bottom w:w="80" w:type="dxa"/>
              <w:right w:w="80" w:type="dxa"/>
            </w:tcMar>
            <w:vAlign w:val="center"/>
          </w:tcPr>
          <w:p w14:paraId="68D5E133" w14:textId="77777777" w:rsidR="00E80D99" w:rsidRDefault="00000000">
            <w:pPr>
              <w:spacing w:after="20"/>
            </w:pPr>
            <w:r>
              <w:t>Tác nhân</w:t>
            </w:r>
          </w:p>
        </w:tc>
        <w:tc>
          <w:tcPr>
            <w:tcW w:w="7313" w:type="dxa"/>
            <w:tcMar>
              <w:top w:w="80" w:type="dxa"/>
              <w:left w:w="80" w:type="dxa"/>
              <w:bottom w:w="80" w:type="dxa"/>
              <w:right w:w="80" w:type="dxa"/>
            </w:tcMar>
            <w:vAlign w:val="center"/>
          </w:tcPr>
          <w:p w14:paraId="702D53DE" w14:textId="77777777" w:rsidR="00E80D99" w:rsidRDefault="00000000">
            <w:pPr>
              <w:spacing w:after="20"/>
            </w:pPr>
            <w:r>
              <w:t>Người dùng hệ thống</w:t>
            </w:r>
          </w:p>
        </w:tc>
      </w:tr>
      <w:tr w:rsidR="00E80D99" w14:paraId="389E1BFE" w14:textId="77777777">
        <w:trPr>
          <w:jc w:val="center"/>
        </w:trPr>
        <w:tc>
          <w:tcPr>
            <w:tcW w:w="2041" w:type="dxa"/>
            <w:tcMar>
              <w:top w:w="80" w:type="dxa"/>
              <w:left w:w="80" w:type="dxa"/>
              <w:bottom w:w="80" w:type="dxa"/>
              <w:right w:w="80" w:type="dxa"/>
            </w:tcMar>
            <w:vAlign w:val="center"/>
          </w:tcPr>
          <w:p w14:paraId="4B3FD200"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6A68269C" w14:textId="77777777" w:rsidR="00E80D99" w:rsidRDefault="00000000">
            <w:pPr>
              <w:spacing w:after="20"/>
            </w:pPr>
            <w:r>
              <w:t>Người dùng chọn Chi tiết hoặc nhấp đúp phiếu.</w:t>
            </w:r>
          </w:p>
        </w:tc>
      </w:tr>
      <w:tr w:rsidR="00E80D99" w14:paraId="696432E0" w14:textId="77777777">
        <w:trPr>
          <w:jc w:val="center"/>
        </w:trPr>
        <w:tc>
          <w:tcPr>
            <w:tcW w:w="2041" w:type="dxa"/>
            <w:tcMar>
              <w:top w:w="80" w:type="dxa"/>
              <w:left w:w="80" w:type="dxa"/>
              <w:bottom w:w="80" w:type="dxa"/>
              <w:right w:w="80" w:type="dxa"/>
            </w:tcMar>
            <w:vAlign w:val="center"/>
          </w:tcPr>
          <w:p w14:paraId="24A4B9A4"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5E727E4D" w14:textId="77777777" w:rsidR="00E80D99" w:rsidRDefault="00000000">
            <w:pPr>
              <w:spacing w:after="20"/>
            </w:pPr>
            <w:r>
              <w:t>Đã truy cập WarrantyView và chọn phiếu bảo hành.</w:t>
            </w:r>
          </w:p>
        </w:tc>
      </w:tr>
      <w:tr w:rsidR="00E80D99" w14:paraId="6B4E7532" w14:textId="77777777">
        <w:trPr>
          <w:jc w:val="center"/>
        </w:trPr>
        <w:tc>
          <w:tcPr>
            <w:tcW w:w="2041" w:type="dxa"/>
            <w:tcMar>
              <w:top w:w="80" w:type="dxa"/>
              <w:left w:w="80" w:type="dxa"/>
              <w:bottom w:w="80" w:type="dxa"/>
              <w:right w:w="80" w:type="dxa"/>
            </w:tcMar>
            <w:vAlign w:val="center"/>
          </w:tcPr>
          <w:p w14:paraId="4400B296"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69CFFDF4" w14:textId="77777777" w:rsidR="00E80D99" w:rsidRDefault="00000000">
            <w:pPr>
              <w:spacing w:after="20"/>
            </w:pPr>
            <w:r>
              <w:t>Cửa sổ chi tiết phiếu, thông tin thiết bị và nội dung xử lý được hiển thị.</w:t>
            </w:r>
          </w:p>
        </w:tc>
      </w:tr>
    </w:tbl>
    <w:p w14:paraId="3BF2ED29" w14:textId="77777777" w:rsidR="00E80D99" w:rsidRDefault="00E80D99"/>
    <w:p w14:paraId="6C91F3DA" w14:textId="77777777" w:rsidR="00C37773" w:rsidRDefault="00C37773">
      <w:pPr>
        <w:pStyle w:val="Heading3"/>
      </w:pPr>
    </w:p>
    <w:p w14:paraId="0C08DC58" w14:textId="77777777" w:rsidR="00C37773" w:rsidRDefault="00C37773" w:rsidP="00C37773"/>
    <w:p w14:paraId="6AFD0C94" w14:textId="77777777" w:rsidR="00C37773" w:rsidRPr="00C37773" w:rsidRDefault="00C37773" w:rsidP="00C37773"/>
    <w:p w14:paraId="73DB2001" w14:textId="6B3BB4BF" w:rsidR="00E80D99" w:rsidRDefault="00000000">
      <w:pPr>
        <w:pStyle w:val="Heading3"/>
      </w:pPr>
      <w:r>
        <w:t>UC67 Xuất phiếu bảo hành ra PDF</w:t>
      </w:r>
    </w:p>
    <w:p w14:paraId="3867BF13" w14:textId="77777777" w:rsidR="00E80D99" w:rsidRDefault="00000000">
      <w:pPr>
        <w:pStyle w:val="Caption"/>
        <w:keepNext/>
      </w:pPr>
      <w:r>
        <w:t xml:space="preserve">Bảng </w:t>
      </w:r>
      <w:r>
        <w:fldChar w:fldCharType="begin"/>
      </w:r>
      <w:r>
        <w:instrText>SEQ Bảng \* ARABIC</w:instrText>
      </w:r>
      <w:r>
        <w:fldChar w:fldCharType="separate"/>
      </w:r>
      <w:r>
        <w:t>26</w:t>
      </w:r>
      <w:r>
        <w:fldChar w:fldCharType="end"/>
      </w:r>
      <w:bookmarkStart w:id="56" w:name="_Toc16535"/>
      <w:r>
        <w:t xml:space="preserve"> Thông tin UC67</w:t>
      </w:r>
      <w:bookmarkEnd w:id="5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1D4F7A33" w14:textId="77777777">
        <w:trPr>
          <w:tblHeader/>
          <w:jc w:val="center"/>
        </w:trPr>
        <w:tc>
          <w:tcPr>
            <w:tcW w:w="2041" w:type="dxa"/>
            <w:shd w:val="clear" w:color="auto" w:fill="E7E6E6"/>
            <w:tcMar>
              <w:top w:w="80" w:type="dxa"/>
              <w:left w:w="80" w:type="dxa"/>
              <w:bottom w:w="80" w:type="dxa"/>
              <w:right w:w="80" w:type="dxa"/>
            </w:tcMar>
            <w:vAlign w:val="center"/>
          </w:tcPr>
          <w:p w14:paraId="7F1A075A"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24990487" w14:textId="77777777" w:rsidR="00E80D99" w:rsidRDefault="00000000">
            <w:pPr>
              <w:spacing w:after="20"/>
            </w:pPr>
            <w:r>
              <w:rPr>
                <w:b/>
              </w:rPr>
              <w:t>Nội dung</w:t>
            </w:r>
          </w:p>
        </w:tc>
      </w:tr>
      <w:tr w:rsidR="00E80D99" w14:paraId="6F841045" w14:textId="77777777">
        <w:trPr>
          <w:jc w:val="center"/>
        </w:trPr>
        <w:tc>
          <w:tcPr>
            <w:tcW w:w="2041" w:type="dxa"/>
            <w:tcMar>
              <w:top w:w="80" w:type="dxa"/>
              <w:left w:w="80" w:type="dxa"/>
              <w:bottom w:w="80" w:type="dxa"/>
              <w:right w:w="80" w:type="dxa"/>
            </w:tcMar>
            <w:vAlign w:val="center"/>
          </w:tcPr>
          <w:p w14:paraId="0D0FB120" w14:textId="77777777" w:rsidR="00E80D99" w:rsidRDefault="00000000">
            <w:pPr>
              <w:spacing w:after="20"/>
            </w:pPr>
            <w:r>
              <w:t>Tóm tắt</w:t>
            </w:r>
          </w:p>
        </w:tc>
        <w:tc>
          <w:tcPr>
            <w:tcW w:w="7313" w:type="dxa"/>
            <w:tcMar>
              <w:top w:w="80" w:type="dxa"/>
              <w:left w:w="80" w:type="dxa"/>
              <w:bottom w:w="80" w:type="dxa"/>
              <w:right w:w="80" w:type="dxa"/>
            </w:tcMar>
            <w:vAlign w:val="center"/>
          </w:tcPr>
          <w:p w14:paraId="2E0ACDC0" w14:textId="77777777" w:rsidR="00E80D99" w:rsidRDefault="00000000">
            <w:pPr>
              <w:spacing w:after="20"/>
            </w:pPr>
            <w:r>
              <w:t>Cho phép người dùng xuất phiếu bảo hành ra pdf.</w:t>
            </w:r>
          </w:p>
        </w:tc>
      </w:tr>
      <w:tr w:rsidR="00E80D99" w14:paraId="2158C7EA" w14:textId="77777777">
        <w:trPr>
          <w:jc w:val="center"/>
        </w:trPr>
        <w:tc>
          <w:tcPr>
            <w:tcW w:w="2041" w:type="dxa"/>
            <w:tcMar>
              <w:top w:w="80" w:type="dxa"/>
              <w:left w:w="80" w:type="dxa"/>
              <w:bottom w:w="80" w:type="dxa"/>
              <w:right w:w="80" w:type="dxa"/>
            </w:tcMar>
            <w:vAlign w:val="center"/>
          </w:tcPr>
          <w:p w14:paraId="387118E2" w14:textId="77777777" w:rsidR="00E80D99" w:rsidRDefault="00000000">
            <w:pPr>
              <w:spacing w:after="20"/>
            </w:pPr>
            <w:r>
              <w:t>Tác nhân</w:t>
            </w:r>
          </w:p>
        </w:tc>
        <w:tc>
          <w:tcPr>
            <w:tcW w:w="7313" w:type="dxa"/>
            <w:tcMar>
              <w:top w:w="80" w:type="dxa"/>
              <w:left w:w="80" w:type="dxa"/>
              <w:bottom w:w="80" w:type="dxa"/>
              <w:right w:w="80" w:type="dxa"/>
            </w:tcMar>
            <w:vAlign w:val="center"/>
          </w:tcPr>
          <w:p w14:paraId="65D46CA4" w14:textId="77777777" w:rsidR="00E80D99" w:rsidRDefault="00000000">
            <w:pPr>
              <w:spacing w:after="20"/>
            </w:pPr>
            <w:r>
              <w:t>Người dùng hệ thống</w:t>
            </w:r>
          </w:p>
        </w:tc>
      </w:tr>
      <w:tr w:rsidR="00E80D99" w14:paraId="26C8A538" w14:textId="77777777">
        <w:trPr>
          <w:jc w:val="center"/>
        </w:trPr>
        <w:tc>
          <w:tcPr>
            <w:tcW w:w="2041" w:type="dxa"/>
            <w:tcMar>
              <w:top w:w="80" w:type="dxa"/>
              <w:left w:w="80" w:type="dxa"/>
              <w:bottom w:w="80" w:type="dxa"/>
              <w:right w:w="80" w:type="dxa"/>
            </w:tcMar>
            <w:vAlign w:val="center"/>
          </w:tcPr>
          <w:p w14:paraId="65FA2AE8"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494CEA63" w14:textId="77777777" w:rsidR="00E80D99" w:rsidRDefault="00000000">
            <w:pPr>
              <w:spacing w:after="20"/>
            </w:pPr>
            <w:r>
              <w:t>Người dùng chọn xuất PDF.</w:t>
            </w:r>
          </w:p>
        </w:tc>
      </w:tr>
      <w:tr w:rsidR="00E80D99" w14:paraId="6DB702A2" w14:textId="77777777">
        <w:trPr>
          <w:jc w:val="center"/>
        </w:trPr>
        <w:tc>
          <w:tcPr>
            <w:tcW w:w="2041" w:type="dxa"/>
            <w:tcMar>
              <w:top w:w="80" w:type="dxa"/>
              <w:left w:w="80" w:type="dxa"/>
              <w:bottom w:w="80" w:type="dxa"/>
              <w:right w:w="80" w:type="dxa"/>
            </w:tcMar>
            <w:vAlign w:val="center"/>
          </w:tcPr>
          <w:p w14:paraId="7A77133B"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4529BFFC" w14:textId="77777777" w:rsidR="00E80D99" w:rsidRDefault="00000000">
            <w:pPr>
              <w:spacing w:after="20"/>
            </w:pPr>
            <w:r>
              <w:t>Đã đăng nhập, truy cập được WarrantyDetailDialogFx; đã nạp danh sách hoặc chọn chứng từ cần xuất.</w:t>
            </w:r>
          </w:p>
        </w:tc>
      </w:tr>
      <w:tr w:rsidR="00E80D99" w14:paraId="4B97FB9E" w14:textId="77777777">
        <w:trPr>
          <w:jc w:val="center"/>
        </w:trPr>
        <w:tc>
          <w:tcPr>
            <w:tcW w:w="2041" w:type="dxa"/>
            <w:tcMar>
              <w:top w:w="80" w:type="dxa"/>
              <w:left w:w="80" w:type="dxa"/>
              <w:bottom w:w="80" w:type="dxa"/>
              <w:right w:w="80" w:type="dxa"/>
            </w:tcMar>
            <w:vAlign w:val="center"/>
          </w:tcPr>
          <w:p w14:paraId="20ECE3C2"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3AEA5A53" w14:textId="77777777" w:rsidR="00E80D99" w:rsidRDefault="00000000">
            <w:pPr>
              <w:spacing w:after="20"/>
            </w:pPr>
            <w:r>
              <w:t>Tạo được file PDF tại đường dẫn đã chọn; không thay đổi dữ liệu nghiệp vụ.</w:t>
            </w:r>
          </w:p>
        </w:tc>
      </w:tr>
    </w:tbl>
    <w:p w14:paraId="5B05F483" w14:textId="77777777" w:rsidR="00C37773" w:rsidRDefault="00C37773" w:rsidP="00C37773">
      <w:bookmarkStart w:id="57" w:name="_Toc1792"/>
    </w:p>
    <w:p w14:paraId="7DA311A6" w14:textId="77777777" w:rsidR="00C37773" w:rsidRDefault="00C37773" w:rsidP="00C37773"/>
    <w:p w14:paraId="6ABBD7C5" w14:textId="77777777" w:rsidR="007F373A" w:rsidRDefault="007F373A" w:rsidP="00C37773"/>
    <w:p w14:paraId="6AFD1214" w14:textId="77777777" w:rsidR="007F373A" w:rsidRDefault="007F373A" w:rsidP="00C37773"/>
    <w:p w14:paraId="11AF15D5" w14:textId="77777777" w:rsidR="007F373A" w:rsidRDefault="007F373A" w:rsidP="00C37773"/>
    <w:p w14:paraId="6CDA832E" w14:textId="77777777" w:rsidR="007F373A" w:rsidRDefault="007F373A" w:rsidP="00C37773"/>
    <w:p w14:paraId="6BD479D3" w14:textId="77777777" w:rsidR="007F373A" w:rsidRDefault="007F373A" w:rsidP="00C37773"/>
    <w:p w14:paraId="6697BA8B" w14:textId="77777777" w:rsidR="007F373A" w:rsidRDefault="007F373A" w:rsidP="00C37773"/>
    <w:p w14:paraId="5217E150" w14:textId="77777777" w:rsidR="007F373A" w:rsidRDefault="007F373A" w:rsidP="00C37773"/>
    <w:p w14:paraId="1890AE30" w14:textId="77777777" w:rsidR="007F373A" w:rsidRDefault="007F373A" w:rsidP="00C37773"/>
    <w:p w14:paraId="515BD429" w14:textId="77777777" w:rsidR="007F373A" w:rsidRDefault="007F373A" w:rsidP="00C37773"/>
    <w:p w14:paraId="1E96DE73" w14:textId="77777777" w:rsidR="007F373A" w:rsidRDefault="007F373A" w:rsidP="00C37773"/>
    <w:p w14:paraId="6F1E0C88" w14:textId="77777777" w:rsidR="007F373A" w:rsidRDefault="007F373A" w:rsidP="00C37773"/>
    <w:p w14:paraId="4B6303E6" w14:textId="77777777" w:rsidR="007F373A" w:rsidRDefault="007F373A" w:rsidP="00C37773"/>
    <w:p w14:paraId="4E5DCD05" w14:textId="08D87105" w:rsidR="00E80D99" w:rsidRDefault="00000000">
      <w:pPr>
        <w:pStyle w:val="Heading2"/>
      </w:pPr>
      <w:r>
        <w:t>3.7 Sản phẩm</w:t>
      </w:r>
      <w:bookmarkEnd w:id="57"/>
    </w:p>
    <w:p w14:paraId="7F8F2982" w14:textId="77777777" w:rsidR="00E80D99" w:rsidRDefault="00000000">
      <w:pPr>
        <w:pStyle w:val="Heading3"/>
      </w:pPr>
      <w:r>
        <w:t>UC23 Tra cứu sản phẩm cửa hàng</w:t>
      </w:r>
    </w:p>
    <w:p w14:paraId="32384CB9" w14:textId="77777777" w:rsidR="00E80D99" w:rsidRDefault="00000000">
      <w:pPr>
        <w:pStyle w:val="Caption"/>
        <w:keepNext/>
      </w:pPr>
      <w:r>
        <w:t xml:space="preserve">Bảng </w:t>
      </w:r>
      <w:r>
        <w:fldChar w:fldCharType="begin"/>
      </w:r>
      <w:r>
        <w:instrText>SEQ Bảng \* ARABIC</w:instrText>
      </w:r>
      <w:r>
        <w:fldChar w:fldCharType="separate"/>
      </w:r>
      <w:r>
        <w:t>27</w:t>
      </w:r>
      <w:r>
        <w:fldChar w:fldCharType="end"/>
      </w:r>
      <w:bookmarkStart w:id="58" w:name="_Toc21130"/>
      <w:r>
        <w:t xml:space="preserve"> Thông tin UC23</w:t>
      </w:r>
      <w:bookmarkEnd w:id="5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1BE0A86C" w14:textId="77777777">
        <w:trPr>
          <w:tblHeader/>
          <w:jc w:val="center"/>
        </w:trPr>
        <w:tc>
          <w:tcPr>
            <w:tcW w:w="2041" w:type="dxa"/>
            <w:shd w:val="clear" w:color="auto" w:fill="E7E6E6"/>
            <w:tcMar>
              <w:top w:w="80" w:type="dxa"/>
              <w:left w:w="80" w:type="dxa"/>
              <w:bottom w:w="80" w:type="dxa"/>
              <w:right w:w="80" w:type="dxa"/>
            </w:tcMar>
            <w:vAlign w:val="center"/>
          </w:tcPr>
          <w:p w14:paraId="34E42FA5"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3104AFFF" w14:textId="77777777" w:rsidR="00E80D99" w:rsidRDefault="00000000">
            <w:pPr>
              <w:spacing w:after="20"/>
            </w:pPr>
            <w:r>
              <w:rPr>
                <w:b/>
              </w:rPr>
              <w:t>Nội dung</w:t>
            </w:r>
          </w:p>
        </w:tc>
      </w:tr>
      <w:tr w:rsidR="00E80D99" w14:paraId="30826A5E" w14:textId="77777777">
        <w:trPr>
          <w:jc w:val="center"/>
        </w:trPr>
        <w:tc>
          <w:tcPr>
            <w:tcW w:w="2041" w:type="dxa"/>
            <w:tcMar>
              <w:top w:w="80" w:type="dxa"/>
              <w:left w:w="80" w:type="dxa"/>
              <w:bottom w:w="80" w:type="dxa"/>
              <w:right w:w="80" w:type="dxa"/>
            </w:tcMar>
            <w:vAlign w:val="center"/>
          </w:tcPr>
          <w:p w14:paraId="14AA0876" w14:textId="77777777" w:rsidR="00E80D99" w:rsidRDefault="00000000">
            <w:pPr>
              <w:spacing w:after="20"/>
            </w:pPr>
            <w:r>
              <w:t>Tóm tắt</w:t>
            </w:r>
          </w:p>
        </w:tc>
        <w:tc>
          <w:tcPr>
            <w:tcW w:w="7313" w:type="dxa"/>
            <w:tcMar>
              <w:top w:w="80" w:type="dxa"/>
              <w:left w:w="80" w:type="dxa"/>
              <w:bottom w:w="80" w:type="dxa"/>
              <w:right w:w="80" w:type="dxa"/>
            </w:tcMar>
            <w:vAlign w:val="center"/>
          </w:tcPr>
          <w:p w14:paraId="5A134672" w14:textId="77777777" w:rsidR="00E80D99" w:rsidRDefault="00000000">
            <w:pPr>
              <w:spacing w:after="20"/>
            </w:pPr>
            <w:r>
              <w:t>Cho phép người dùng tra cứu sản phẩm cửa hàng.</w:t>
            </w:r>
          </w:p>
        </w:tc>
      </w:tr>
      <w:tr w:rsidR="00E80D99" w14:paraId="4B51A95A" w14:textId="77777777">
        <w:trPr>
          <w:jc w:val="center"/>
        </w:trPr>
        <w:tc>
          <w:tcPr>
            <w:tcW w:w="2041" w:type="dxa"/>
            <w:tcMar>
              <w:top w:w="80" w:type="dxa"/>
              <w:left w:w="80" w:type="dxa"/>
              <w:bottom w:w="80" w:type="dxa"/>
              <w:right w:w="80" w:type="dxa"/>
            </w:tcMar>
            <w:vAlign w:val="center"/>
          </w:tcPr>
          <w:p w14:paraId="163761A8" w14:textId="77777777" w:rsidR="00E80D99" w:rsidRDefault="00000000">
            <w:pPr>
              <w:spacing w:after="20"/>
            </w:pPr>
            <w:r>
              <w:t>Tác nhân</w:t>
            </w:r>
          </w:p>
        </w:tc>
        <w:tc>
          <w:tcPr>
            <w:tcW w:w="7313" w:type="dxa"/>
            <w:tcMar>
              <w:top w:w="80" w:type="dxa"/>
              <w:left w:w="80" w:type="dxa"/>
              <w:bottom w:w="80" w:type="dxa"/>
              <w:right w:w="80" w:type="dxa"/>
            </w:tcMar>
            <w:vAlign w:val="center"/>
          </w:tcPr>
          <w:p w14:paraId="65AA24C6" w14:textId="77777777" w:rsidR="00E80D99" w:rsidRDefault="00000000">
            <w:pPr>
              <w:spacing w:after="20"/>
            </w:pPr>
            <w:r>
              <w:t>Người dùng hệ thống</w:t>
            </w:r>
          </w:p>
        </w:tc>
      </w:tr>
      <w:tr w:rsidR="00E80D99" w14:paraId="36474EA0" w14:textId="77777777">
        <w:trPr>
          <w:jc w:val="center"/>
        </w:trPr>
        <w:tc>
          <w:tcPr>
            <w:tcW w:w="2041" w:type="dxa"/>
            <w:tcMar>
              <w:top w:w="80" w:type="dxa"/>
              <w:left w:w="80" w:type="dxa"/>
              <w:bottom w:w="80" w:type="dxa"/>
              <w:right w:w="80" w:type="dxa"/>
            </w:tcMar>
            <w:vAlign w:val="center"/>
          </w:tcPr>
          <w:p w14:paraId="16DAD157"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639DC2CE" w14:textId="77777777" w:rsidR="00E80D99" w:rsidRDefault="00000000">
            <w:pPr>
              <w:spacing w:after="20"/>
            </w:pPr>
            <w:r>
              <w:t>Người dùng mở ProductView từ thanh điều hướng.</w:t>
            </w:r>
          </w:p>
        </w:tc>
      </w:tr>
      <w:tr w:rsidR="00E80D99" w14:paraId="33F03C9D" w14:textId="77777777">
        <w:trPr>
          <w:jc w:val="center"/>
        </w:trPr>
        <w:tc>
          <w:tcPr>
            <w:tcW w:w="2041" w:type="dxa"/>
            <w:tcMar>
              <w:top w:w="80" w:type="dxa"/>
              <w:left w:w="80" w:type="dxa"/>
              <w:bottom w:w="80" w:type="dxa"/>
              <w:right w:w="80" w:type="dxa"/>
            </w:tcMar>
            <w:vAlign w:val="center"/>
          </w:tcPr>
          <w:p w14:paraId="68A01847"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60D058EC" w14:textId="77777777" w:rsidR="00E80D99" w:rsidRDefault="00000000">
            <w:pPr>
              <w:spacing w:after="20"/>
            </w:pPr>
            <w:r>
              <w:t>Đã đăng nhập và truy cập được màn hình ProductView.</w:t>
            </w:r>
          </w:p>
        </w:tc>
      </w:tr>
      <w:tr w:rsidR="00E80D99" w14:paraId="571084C0" w14:textId="77777777">
        <w:trPr>
          <w:jc w:val="center"/>
        </w:trPr>
        <w:tc>
          <w:tcPr>
            <w:tcW w:w="2041" w:type="dxa"/>
            <w:tcMar>
              <w:top w:w="80" w:type="dxa"/>
              <w:left w:w="80" w:type="dxa"/>
              <w:bottom w:w="80" w:type="dxa"/>
              <w:right w:w="80" w:type="dxa"/>
            </w:tcMar>
            <w:vAlign w:val="center"/>
          </w:tcPr>
          <w:p w14:paraId="22521593"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42126744" w14:textId="77777777" w:rsidR="00E80D99" w:rsidRDefault="00000000">
            <w:pPr>
              <w:spacing w:after="20"/>
            </w:pPr>
            <w:r>
              <w:t>Danh sách và kết quả lọc được hiển thị; dữ liệu nghiệp vụ không bị thay đổi.</w:t>
            </w:r>
          </w:p>
        </w:tc>
      </w:tr>
    </w:tbl>
    <w:p w14:paraId="2FC1ACEB" w14:textId="77777777" w:rsidR="00E80D99" w:rsidRDefault="00E80D99"/>
    <w:p w14:paraId="69F5CFE9" w14:textId="77777777" w:rsidR="00C37773" w:rsidRDefault="00C37773" w:rsidP="00C37773"/>
    <w:p w14:paraId="365937CD" w14:textId="73E8FD18" w:rsidR="00E80D99" w:rsidRDefault="00000000">
      <w:pPr>
        <w:pStyle w:val="Heading3"/>
      </w:pPr>
      <w:r>
        <w:t>UC24 Thêm sản phẩm</w:t>
      </w:r>
    </w:p>
    <w:p w14:paraId="17BE91E3" w14:textId="77777777" w:rsidR="00E80D99" w:rsidRDefault="00000000">
      <w:pPr>
        <w:pStyle w:val="Caption"/>
        <w:keepNext/>
      </w:pPr>
      <w:r>
        <w:t xml:space="preserve">Bảng </w:t>
      </w:r>
      <w:r>
        <w:fldChar w:fldCharType="begin"/>
      </w:r>
      <w:r>
        <w:instrText>SEQ Bảng \* ARABIC</w:instrText>
      </w:r>
      <w:r>
        <w:fldChar w:fldCharType="separate"/>
      </w:r>
      <w:r>
        <w:t>28</w:t>
      </w:r>
      <w:r>
        <w:fldChar w:fldCharType="end"/>
      </w:r>
      <w:bookmarkStart w:id="59" w:name="_Toc8419"/>
      <w:r>
        <w:t xml:space="preserve"> Thông tin UC24</w:t>
      </w:r>
      <w:bookmarkEnd w:id="5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2D6B9A88" w14:textId="77777777">
        <w:trPr>
          <w:tblHeader/>
          <w:jc w:val="center"/>
        </w:trPr>
        <w:tc>
          <w:tcPr>
            <w:tcW w:w="2041" w:type="dxa"/>
            <w:shd w:val="clear" w:color="auto" w:fill="E7E6E6"/>
            <w:tcMar>
              <w:top w:w="80" w:type="dxa"/>
              <w:left w:w="80" w:type="dxa"/>
              <w:bottom w:w="80" w:type="dxa"/>
              <w:right w:w="80" w:type="dxa"/>
            </w:tcMar>
            <w:vAlign w:val="center"/>
          </w:tcPr>
          <w:p w14:paraId="04EF5FD9"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6E3CCC04" w14:textId="77777777" w:rsidR="00E80D99" w:rsidRDefault="00000000">
            <w:pPr>
              <w:spacing w:after="20"/>
            </w:pPr>
            <w:r>
              <w:rPr>
                <w:b/>
              </w:rPr>
              <w:t>Nội dung</w:t>
            </w:r>
          </w:p>
        </w:tc>
      </w:tr>
      <w:tr w:rsidR="00E80D99" w14:paraId="3D08085F" w14:textId="77777777">
        <w:trPr>
          <w:jc w:val="center"/>
        </w:trPr>
        <w:tc>
          <w:tcPr>
            <w:tcW w:w="2041" w:type="dxa"/>
            <w:tcMar>
              <w:top w:w="80" w:type="dxa"/>
              <w:left w:w="80" w:type="dxa"/>
              <w:bottom w:w="80" w:type="dxa"/>
              <w:right w:w="80" w:type="dxa"/>
            </w:tcMar>
            <w:vAlign w:val="center"/>
          </w:tcPr>
          <w:p w14:paraId="14142E99" w14:textId="77777777" w:rsidR="00E80D99" w:rsidRDefault="00000000">
            <w:pPr>
              <w:spacing w:after="20"/>
            </w:pPr>
            <w:r>
              <w:t>Tóm tắt</w:t>
            </w:r>
          </w:p>
        </w:tc>
        <w:tc>
          <w:tcPr>
            <w:tcW w:w="7313" w:type="dxa"/>
            <w:tcMar>
              <w:top w:w="80" w:type="dxa"/>
              <w:left w:w="80" w:type="dxa"/>
              <w:bottom w:w="80" w:type="dxa"/>
              <w:right w:w="80" w:type="dxa"/>
            </w:tcMar>
            <w:vAlign w:val="center"/>
          </w:tcPr>
          <w:p w14:paraId="654C593B" w14:textId="77777777" w:rsidR="00E80D99" w:rsidRDefault="00000000">
            <w:pPr>
              <w:spacing w:after="20"/>
            </w:pPr>
            <w:r>
              <w:t>Cho phép người dùng thêm sản phẩm.</w:t>
            </w:r>
          </w:p>
        </w:tc>
      </w:tr>
      <w:tr w:rsidR="00E80D99" w14:paraId="1C46D0B9" w14:textId="77777777">
        <w:trPr>
          <w:jc w:val="center"/>
        </w:trPr>
        <w:tc>
          <w:tcPr>
            <w:tcW w:w="2041" w:type="dxa"/>
            <w:tcMar>
              <w:top w:w="80" w:type="dxa"/>
              <w:left w:w="80" w:type="dxa"/>
              <w:bottom w:w="80" w:type="dxa"/>
              <w:right w:w="80" w:type="dxa"/>
            </w:tcMar>
            <w:vAlign w:val="center"/>
          </w:tcPr>
          <w:p w14:paraId="7835F97A" w14:textId="77777777" w:rsidR="00E80D99" w:rsidRDefault="00000000">
            <w:pPr>
              <w:spacing w:after="20"/>
            </w:pPr>
            <w:r>
              <w:t>Tác nhân</w:t>
            </w:r>
          </w:p>
        </w:tc>
        <w:tc>
          <w:tcPr>
            <w:tcW w:w="7313" w:type="dxa"/>
            <w:tcMar>
              <w:top w:w="80" w:type="dxa"/>
              <w:left w:w="80" w:type="dxa"/>
              <w:bottom w:w="80" w:type="dxa"/>
              <w:right w:w="80" w:type="dxa"/>
            </w:tcMar>
            <w:vAlign w:val="center"/>
          </w:tcPr>
          <w:p w14:paraId="49B0BCC6" w14:textId="77777777" w:rsidR="00E80D99" w:rsidRDefault="00000000">
            <w:pPr>
              <w:spacing w:after="20"/>
            </w:pPr>
            <w:r>
              <w:t>Người dùng hệ thống</w:t>
            </w:r>
          </w:p>
        </w:tc>
      </w:tr>
      <w:tr w:rsidR="00E80D99" w14:paraId="2AA3D99C" w14:textId="77777777">
        <w:trPr>
          <w:jc w:val="center"/>
        </w:trPr>
        <w:tc>
          <w:tcPr>
            <w:tcW w:w="2041" w:type="dxa"/>
            <w:tcMar>
              <w:top w:w="80" w:type="dxa"/>
              <w:left w:w="80" w:type="dxa"/>
              <w:bottom w:w="80" w:type="dxa"/>
              <w:right w:w="80" w:type="dxa"/>
            </w:tcMar>
            <w:vAlign w:val="center"/>
          </w:tcPr>
          <w:p w14:paraId="63C2060C"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256EE715" w14:textId="77777777" w:rsidR="00E80D99" w:rsidRDefault="00000000">
            <w:pPr>
              <w:spacing w:after="20"/>
            </w:pPr>
            <w:r>
              <w:t>Người dùng chọn Thêm trên màn hình ProductView.</w:t>
            </w:r>
          </w:p>
        </w:tc>
      </w:tr>
      <w:tr w:rsidR="00E80D99" w14:paraId="35641253" w14:textId="77777777">
        <w:trPr>
          <w:jc w:val="center"/>
        </w:trPr>
        <w:tc>
          <w:tcPr>
            <w:tcW w:w="2041" w:type="dxa"/>
            <w:tcMar>
              <w:top w:w="80" w:type="dxa"/>
              <w:left w:w="80" w:type="dxa"/>
              <w:bottom w:w="80" w:type="dxa"/>
              <w:right w:w="80" w:type="dxa"/>
            </w:tcMar>
            <w:vAlign w:val="center"/>
          </w:tcPr>
          <w:p w14:paraId="6AE00C5D"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30472BB2" w14:textId="77777777" w:rsidR="00E80D99" w:rsidRDefault="00000000">
            <w:pPr>
              <w:spacing w:after="20"/>
            </w:pPr>
            <w:r>
              <w:t>Đã đăng nhập, có quyền STORE.ADD.</w:t>
            </w:r>
          </w:p>
        </w:tc>
      </w:tr>
      <w:tr w:rsidR="00E80D99" w14:paraId="47718B36" w14:textId="77777777">
        <w:trPr>
          <w:jc w:val="center"/>
        </w:trPr>
        <w:tc>
          <w:tcPr>
            <w:tcW w:w="2041" w:type="dxa"/>
            <w:tcMar>
              <w:top w:w="80" w:type="dxa"/>
              <w:left w:w="80" w:type="dxa"/>
              <w:bottom w:w="80" w:type="dxa"/>
              <w:right w:w="80" w:type="dxa"/>
            </w:tcMar>
            <w:vAlign w:val="center"/>
          </w:tcPr>
          <w:p w14:paraId="5B1FB8A4"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6AFB5826" w14:textId="77777777" w:rsidR="00E80D99" w:rsidRDefault="00000000">
            <w:pPr>
              <w:spacing w:after="20"/>
            </w:pPr>
            <w:r>
              <w:t>Thông tin sản phẩm được thêm trong CSDL; danh sách được nạp lại khi thao tác thành công.</w:t>
            </w:r>
          </w:p>
        </w:tc>
      </w:tr>
    </w:tbl>
    <w:p w14:paraId="69F6758D" w14:textId="77777777" w:rsidR="00E80D99" w:rsidRDefault="00E80D99"/>
    <w:p w14:paraId="278A38F2" w14:textId="77777777" w:rsidR="00C37773" w:rsidRDefault="00C37773" w:rsidP="00C37773"/>
    <w:p w14:paraId="10664BF6" w14:textId="5AAD46B7" w:rsidR="00E80D99" w:rsidRDefault="00000000">
      <w:pPr>
        <w:pStyle w:val="Heading3"/>
      </w:pPr>
      <w:r>
        <w:t>UC25 Cập nhật sản phẩm</w:t>
      </w:r>
    </w:p>
    <w:p w14:paraId="3F7CCA26" w14:textId="77777777" w:rsidR="00E80D99" w:rsidRDefault="00000000">
      <w:pPr>
        <w:pStyle w:val="Caption"/>
        <w:keepNext/>
      </w:pPr>
      <w:r>
        <w:t xml:space="preserve">Bảng </w:t>
      </w:r>
      <w:r>
        <w:fldChar w:fldCharType="begin"/>
      </w:r>
      <w:r>
        <w:instrText>SEQ Bảng \* ARABIC</w:instrText>
      </w:r>
      <w:r>
        <w:fldChar w:fldCharType="separate"/>
      </w:r>
      <w:r>
        <w:t>29</w:t>
      </w:r>
      <w:r>
        <w:fldChar w:fldCharType="end"/>
      </w:r>
      <w:bookmarkStart w:id="60" w:name="_Toc23547"/>
      <w:r>
        <w:t xml:space="preserve"> Thông tin UC25</w:t>
      </w:r>
      <w:bookmarkEnd w:id="6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0A5E3B6A" w14:textId="77777777">
        <w:trPr>
          <w:tblHeader/>
          <w:jc w:val="center"/>
        </w:trPr>
        <w:tc>
          <w:tcPr>
            <w:tcW w:w="2041" w:type="dxa"/>
            <w:shd w:val="clear" w:color="auto" w:fill="E7E6E6"/>
            <w:tcMar>
              <w:top w:w="80" w:type="dxa"/>
              <w:left w:w="80" w:type="dxa"/>
              <w:bottom w:w="80" w:type="dxa"/>
              <w:right w:w="80" w:type="dxa"/>
            </w:tcMar>
            <w:vAlign w:val="center"/>
          </w:tcPr>
          <w:p w14:paraId="3163ECF8"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6186C5C7" w14:textId="77777777" w:rsidR="00E80D99" w:rsidRDefault="00000000">
            <w:pPr>
              <w:spacing w:after="20"/>
            </w:pPr>
            <w:r>
              <w:rPr>
                <w:b/>
              </w:rPr>
              <w:t>Nội dung</w:t>
            </w:r>
          </w:p>
        </w:tc>
      </w:tr>
      <w:tr w:rsidR="00E80D99" w14:paraId="58F1C899" w14:textId="77777777">
        <w:trPr>
          <w:jc w:val="center"/>
        </w:trPr>
        <w:tc>
          <w:tcPr>
            <w:tcW w:w="2041" w:type="dxa"/>
            <w:tcMar>
              <w:top w:w="80" w:type="dxa"/>
              <w:left w:w="80" w:type="dxa"/>
              <w:bottom w:w="80" w:type="dxa"/>
              <w:right w:w="80" w:type="dxa"/>
            </w:tcMar>
            <w:vAlign w:val="center"/>
          </w:tcPr>
          <w:p w14:paraId="5C19F5FF" w14:textId="77777777" w:rsidR="00E80D99" w:rsidRDefault="00000000">
            <w:pPr>
              <w:spacing w:after="20"/>
            </w:pPr>
            <w:r>
              <w:t>Tóm tắt</w:t>
            </w:r>
          </w:p>
        </w:tc>
        <w:tc>
          <w:tcPr>
            <w:tcW w:w="7313" w:type="dxa"/>
            <w:tcMar>
              <w:top w:w="80" w:type="dxa"/>
              <w:left w:w="80" w:type="dxa"/>
              <w:bottom w:w="80" w:type="dxa"/>
              <w:right w:w="80" w:type="dxa"/>
            </w:tcMar>
            <w:vAlign w:val="center"/>
          </w:tcPr>
          <w:p w14:paraId="6AFF2315" w14:textId="77777777" w:rsidR="00E80D99" w:rsidRDefault="00000000">
            <w:pPr>
              <w:spacing w:after="20"/>
            </w:pPr>
            <w:r>
              <w:t>Cho phép người dùng cập nhật sản phẩm.</w:t>
            </w:r>
          </w:p>
        </w:tc>
      </w:tr>
      <w:tr w:rsidR="00E80D99" w14:paraId="7AC5C6E7" w14:textId="77777777">
        <w:trPr>
          <w:jc w:val="center"/>
        </w:trPr>
        <w:tc>
          <w:tcPr>
            <w:tcW w:w="2041" w:type="dxa"/>
            <w:tcMar>
              <w:top w:w="80" w:type="dxa"/>
              <w:left w:w="80" w:type="dxa"/>
              <w:bottom w:w="80" w:type="dxa"/>
              <w:right w:w="80" w:type="dxa"/>
            </w:tcMar>
            <w:vAlign w:val="center"/>
          </w:tcPr>
          <w:p w14:paraId="4EA98C0B" w14:textId="77777777" w:rsidR="00E80D99" w:rsidRDefault="00000000">
            <w:pPr>
              <w:spacing w:after="20"/>
            </w:pPr>
            <w:r>
              <w:t>Tác nhân</w:t>
            </w:r>
          </w:p>
        </w:tc>
        <w:tc>
          <w:tcPr>
            <w:tcW w:w="7313" w:type="dxa"/>
            <w:tcMar>
              <w:top w:w="80" w:type="dxa"/>
              <w:left w:w="80" w:type="dxa"/>
              <w:bottom w:w="80" w:type="dxa"/>
              <w:right w:w="80" w:type="dxa"/>
            </w:tcMar>
            <w:vAlign w:val="center"/>
          </w:tcPr>
          <w:p w14:paraId="596E6281" w14:textId="77777777" w:rsidR="00E80D99" w:rsidRDefault="00000000">
            <w:pPr>
              <w:spacing w:after="20"/>
            </w:pPr>
            <w:r>
              <w:t>Người dùng hệ thống</w:t>
            </w:r>
          </w:p>
        </w:tc>
      </w:tr>
      <w:tr w:rsidR="00E80D99" w14:paraId="4E1101FD" w14:textId="77777777">
        <w:trPr>
          <w:jc w:val="center"/>
        </w:trPr>
        <w:tc>
          <w:tcPr>
            <w:tcW w:w="2041" w:type="dxa"/>
            <w:tcMar>
              <w:top w:w="80" w:type="dxa"/>
              <w:left w:w="80" w:type="dxa"/>
              <w:bottom w:w="80" w:type="dxa"/>
              <w:right w:w="80" w:type="dxa"/>
            </w:tcMar>
            <w:vAlign w:val="center"/>
          </w:tcPr>
          <w:p w14:paraId="106C762B"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2BFE18FA" w14:textId="77777777" w:rsidR="00E80D99" w:rsidRDefault="00000000">
            <w:pPr>
              <w:spacing w:after="20"/>
            </w:pPr>
            <w:r>
              <w:t>Người dùng chọn Sửa trên màn hình ProductView.</w:t>
            </w:r>
          </w:p>
        </w:tc>
      </w:tr>
      <w:tr w:rsidR="00E80D99" w14:paraId="15098CDC" w14:textId="77777777">
        <w:trPr>
          <w:jc w:val="center"/>
        </w:trPr>
        <w:tc>
          <w:tcPr>
            <w:tcW w:w="2041" w:type="dxa"/>
            <w:tcMar>
              <w:top w:w="80" w:type="dxa"/>
              <w:left w:w="80" w:type="dxa"/>
              <w:bottom w:w="80" w:type="dxa"/>
              <w:right w:w="80" w:type="dxa"/>
            </w:tcMar>
            <w:vAlign w:val="center"/>
          </w:tcPr>
          <w:p w14:paraId="7D863893"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21354E4C" w14:textId="77777777" w:rsidR="00E80D99" w:rsidRDefault="00000000">
            <w:pPr>
              <w:spacing w:after="20"/>
            </w:pPr>
            <w:r>
              <w:t>Đã đăng nhập, có quyền STORE.UPDATE; bản ghi sản phẩm đã được chọn.</w:t>
            </w:r>
          </w:p>
        </w:tc>
      </w:tr>
      <w:tr w:rsidR="00E80D99" w14:paraId="041C6302" w14:textId="77777777">
        <w:trPr>
          <w:jc w:val="center"/>
        </w:trPr>
        <w:tc>
          <w:tcPr>
            <w:tcW w:w="2041" w:type="dxa"/>
            <w:tcMar>
              <w:top w:w="80" w:type="dxa"/>
              <w:left w:w="80" w:type="dxa"/>
              <w:bottom w:w="80" w:type="dxa"/>
              <w:right w:w="80" w:type="dxa"/>
            </w:tcMar>
            <w:vAlign w:val="center"/>
          </w:tcPr>
          <w:p w14:paraId="2A6D7FD5"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45CDD2CA" w14:textId="77777777" w:rsidR="00E80D99" w:rsidRDefault="00000000">
            <w:pPr>
              <w:spacing w:after="20"/>
            </w:pPr>
            <w:r>
              <w:t>Thông tin sản phẩm được cập nhật trong CSDL; danh sách được nạp lại khi thao tác thành công.</w:t>
            </w:r>
          </w:p>
        </w:tc>
      </w:tr>
    </w:tbl>
    <w:p w14:paraId="500EEC1D" w14:textId="77777777" w:rsidR="00E80D99" w:rsidRDefault="00E80D99"/>
    <w:p w14:paraId="15A58361" w14:textId="77777777" w:rsidR="00E80D99" w:rsidRDefault="00000000">
      <w:pPr>
        <w:pStyle w:val="Heading3"/>
      </w:pPr>
      <w:r>
        <w:t>UC26 Xem chi tiết sản phẩm</w:t>
      </w:r>
    </w:p>
    <w:p w14:paraId="09ADE699" w14:textId="77777777" w:rsidR="00E80D99" w:rsidRDefault="00000000">
      <w:pPr>
        <w:pStyle w:val="Caption"/>
        <w:keepNext/>
      </w:pPr>
      <w:r>
        <w:t xml:space="preserve">Bảng </w:t>
      </w:r>
      <w:r>
        <w:fldChar w:fldCharType="begin"/>
      </w:r>
      <w:r>
        <w:instrText>SEQ Bảng \* ARABIC</w:instrText>
      </w:r>
      <w:r>
        <w:fldChar w:fldCharType="separate"/>
      </w:r>
      <w:r>
        <w:t>30</w:t>
      </w:r>
      <w:r>
        <w:fldChar w:fldCharType="end"/>
      </w:r>
      <w:bookmarkStart w:id="61" w:name="_Toc21483"/>
      <w:r>
        <w:t xml:space="preserve"> Thông tin UC26</w:t>
      </w:r>
      <w:bookmarkEnd w:id="6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26ED4959" w14:textId="77777777">
        <w:trPr>
          <w:tblHeader/>
          <w:jc w:val="center"/>
        </w:trPr>
        <w:tc>
          <w:tcPr>
            <w:tcW w:w="2041" w:type="dxa"/>
            <w:shd w:val="clear" w:color="auto" w:fill="E7E6E6"/>
            <w:tcMar>
              <w:top w:w="80" w:type="dxa"/>
              <w:left w:w="80" w:type="dxa"/>
              <w:bottom w:w="80" w:type="dxa"/>
              <w:right w:w="80" w:type="dxa"/>
            </w:tcMar>
            <w:vAlign w:val="center"/>
          </w:tcPr>
          <w:p w14:paraId="6F74448F"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5A771F01" w14:textId="77777777" w:rsidR="00E80D99" w:rsidRDefault="00000000">
            <w:pPr>
              <w:spacing w:after="20"/>
            </w:pPr>
            <w:r>
              <w:rPr>
                <w:b/>
              </w:rPr>
              <w:t>Nội dung</w:t>
            </w:r>
          </w:p>
        </w:tc>
      </w:tr>
      <w:tr w:rsidR="00E80D99" w14:paraId="579DDC51" w14:textId="77777777">
        <w:trPr>
          <w:jc w:val="center"/>
        </w:trPr>
        <w:tc>
          <w:tcPr>
            <w:tcW w:w="2041" w:type="dxa"/>
            <w:tcMar>
              <w:top w:w="80" w:type="dxa"/>
              <w:left w:w="80" w:type="dxa"/>
              <w:bottom w:w="80" w:type="dxa"/>
              <w:right w:w="80" w:type="dxa"/>
            </w:tcMar>
            <w:vAlign w:val="center"/>
          </w:tcPr>
          <w:p w14:paraId="7823A8F4" w14:textId="77777777" w:rsidR="00E80D99" w:rsidRDefault="00000000">
            <w:pPr>
              <w:spacing w:after="20"/>
            </w:pPr>
            <w:r>
              <w:t>Tóm tắt</w:t>
            </w:r>
          </w:p>
        </w:tc>
        <w:tc>
          <w:tcPr>
            <w:tcW w:w="7313" w:type="dxa"/>
            <w:tcMar>
              <w:top w:w="80" w:type="dxa"/>
              <w:left w:w="80" w:type="dxa"/>
              <w:bottom w:w="80" w:type="dxa"/>
              <w:right w:w="80" w:type="dxa"/>
            </w:tcMar>
            <w:vAlign w:val="center"/>
          </w:tcPr>
          <w:p w14:paraId="0B159FBD" w14:textId="77777777" w:rsidR="00E80D99" w:rsidRDefault="00000000">
            <w:pPr>
              <w:spacing w:after="20"/>
            </w:pPr>
            <w:r>
              <w:t>Cho phép người dùng xem chi tiết sản phẩm.</w:t>
            </w:r>
          </w:p>
        </w:tc>
      </w:tr>
      <w:tr w:rsidR="00E80D99" w14:paraId="098EB532" w14:textId="77777777">
        <w:trPr>
          <w:jc w:val="center"/>
        </w:trPr>
        <w:tc>
          <w:tcPr>
            <w:tcW w:w="2041" w:type="dxa"/>
            <w:tcMar>
              <w:top w:w="80" w:type="dxa"/>
              <w:left w:w="80" w:type="dxa"/>
              <w:bottom w:w="80" w:type="dxa"/>
              <w:right w:w="80" w:type="dxa"/>
            </w:tcMar>
            <w:vAlign w:val="center"/>
          </w:tcPr>
          <w:p w14:paraId="5E19F447" w14:textId="77777777" w:rsidR="00E80D99" w:rsidRDefault="00000000">
            <w:pPr>
              <w:spacing w:after="20"/>
            </w:pPr>
            <w:r>
              <w:t>Tác nhân</w:t>
            </w:r>
          </w:p>
        </w:tc>
        <w:tc>
          <w:tcPr>
            <w:tcW w:w="7313" w:type="dxa"/>
            <w:tcMar>
              <w:top w:w="80" w:type="dxa"/>
              <w:left w:w="80" w:type="dxa"/>
              <w:bottom w:w="80" w:type="dxa"/>
              <w:right w:w="80" w:type="dxa"/>
            </w:tcMar>
            <w:vAlign w:val="center"/>
          </w:tcPr>
          <w:p w14:paraId="24BD345E" w14:textId="77777777" w:rsidR="00E80D99" w:rsidRDefault="00000000">
            <w:pPr>
              <w:spacing w:after="20"/>
            </w:pPr>
            <w:r>
              <w:t>Người dùng hệ thống</w:t>
            </w:r>
          </w:p>
        </w:tc>
      </w:tr>
      <w:tr w:rsidR="00E80D99" w14:paraId="65974434" w14:textId="77777777">
        <w:trPr>
          <w:jc w:val="center"/>
        </w:trPr>
        <w:tc>
          <w:tcPr>
            <w:tcW w:w="2041" w:type="dxa"/>
            <w:tcMar>
              <w:top w:w="80" w:type="dxa"/>
              <w:left w:w="80" w:type="dxa"/>
              <w:bottom w:w="80" w:type="dxa"/>
              <w:right w:w="80" w:type="dxa"/>
            </w:tcMar>
            <w:vAlign w:val="center"/>
          </w:tcPr>
          <w:p w14:paraId="42C9F7BC"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5931C674" w14:textId="77777777" w:rsidR="00E80D99" w:rsidRDefault="00000000">
            <w:pPr>
              <w:spacing w:after="20"/>
            </w:pPr>
            <w:r>
              <w:t>Người dùng chọn Chi tiết hoặc nhấp đúp sản phẩm.</w:t>
            </w:r>
          </w:p>
        </w:tc>
      </w:tr>
      <w:tr w:rsidR="00E80D99" w14:paraId="4B23CC8C" w14:textId="77777777">
        <w:trPr>
          <w:jc w:val="center"/>
        </w:trPr>
        <w:tc>
          <w:tcPr>
            <w:tcW w:w="2041" w:type="dxa"/>
            <w:tcMar>
              <w:top w:w="80" w:type="dxa"/>
              <w:left w:w="80" w:type="dxa"/>
              <w:bottom w:w="80" w:type="dxa"/>
              <w:right w:w="80" w:type="dxa"/>
            </w:tcMar>
            <w:vAlign w:val="center"/>
          </w:tcPr>
          <w:p w14:paraId="77206697"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310C97AE" w14:textId="77777777" w:rsidR="00E80D99" w:rsidRDefault="00000000">
            <w:pPr>
              <w:spacing w:after="20"/>
            </w:pPr>
            <w:r>
              <w:t>Đã truy cập ProductView và chọn sản phẩm.</w:t>
            </w:r>
          </w:p>
        </w:tc>
      </w:tr>
      <w:tr w:rsidR="00E80D99" w14:paraId="06C41806" w14:textId="77777777">
        <w:trPr>
          <w:jc w:val="center"/>
        </w:trPr>
        <w:tc>
          <w:tcPr>
            <w:tcW w:w="2041" w:type="dxa"/>
            <w:tcMar>
              <w:top w:w="80" w:type="dxa"/>
              <w:left w:w="80" w:type="dxa"/>
              <w:bottom w:w="80" w:type="dxa"/>
              <w:right w:w="80" w:type="dxa"/>
            </w:tcMar>
            <w:vAlign w:val="center"/>
          </w:tcPr>
          <w:p w14:paraId="376AE4A3"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1AD20986" w14:textId="77777777" w:rsidR="00E80D99" w:rsidRDefault="00000000">
            <w:pPr>
              <w:spacing w:after="20"/>
            </w:pPr>
            <w:r>
              <w:t>Thông tin sản phẩm, ảnh và serial được hiển thị; không tự thay đổi dữ liệu.</w:t>
            </w:r>
          </w:p>
        </w:tc>
      </w:tr>
    </w:tbl>
    <w:p w14:paraId="2BDA5674" w14:textId="77777777" w:rsidR="00E80D99" w:rsidRDefault="00E80D99"/>
    <w:p w14:paraId="14F43E4E" w14:textId="77777777" w:rsidR="00C37773" w:rsidRDefault="00C37773">
      <w:pPr>
        <w:pStyle w:val="Heading3"/>
      </w:pPr>
    </w:p>
    <w:p w14:paraId="195BA134" w14:textId="77777777" w:rsidR="00C37773" w:rsidRDefault="00C37773" w:rsidP="00C37773"/>
    <w:p w14:paraId="2AD28E07" w14:textId="77777777" w:rsidR="00C37773" w:rsidRPr="00C37773" w:rsidRDefault="00C37773" w:rsidP="00C37773"/>
    <w:p w14:paraId="616BBA3C" w14:textId="0C0E2027" w:rsidR="00E80D99" w:rsidRDefault="00000000">
      <w:pPr>
        <w:pStyle w:val="Heading3"/>
      </w:pPr>
      <w:r>
        <w:t>UC27 Xóa sản phẩm</w:t>
      </w:r>
    </w:p>
    <w:p w14:paraId="7CD47B51" w14:textId="77777777" w:rsidR="00E80D99" w:rsidRDefault="00000000">
      <w:pPr>
        <w:pStyle w:val="Caption"/>
        <w:keepNext/>
      </w:pPr>
      <w:r>
        <w:t xml:space="preserve">Bảng </w:t>
      </w:r>
      <w:r>
        <w:fldChar w:fldCharType="begin"/>
      </w:r>
      <w:r>
        <w:instrText>SEQ Bảng \* ARABIC</w:instrText>
      </w:r>
      <w:r>
        <w:fldChar w:fldCharType="separate"/>
      </w:r>
      <w:r>
        <w:t>31</w:t>
      </w:r>
      <w:r>
        <w:fldChar w:fldCharType="end"/>
      </w:r>
      <w:bookmarkStart w:id="62" w:name="_Toc32449"/>
      <w:r>
        <w:t xml:space="preserve"> Thông tin UC27</w:t>
      </w:r>
      <w:bookmarkEnd w:id="6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78935373" w14:textId="77777777">
        <w:trPr>
          <w:tblHeader/>
          <w:jc w:val="center"/>
        </w:trPr>
        <w:tc>
          <w:tcPr>
            <w:tcW w:w="2041" w:type="dxa"/>
            <w:shd w:val="clear" w:color="auto" w:fill="E7E6E6"/>
            <w:tcMar>
              <w:top w:w="80" w:type="dxa"/>
              <w:left w:w="80" w:type="dxa"/>
              <w:bottom w:w="80" w:type="dxa"/>
              <w:right w:w="80" w:type="dxa"/>
            </w:tcMar>
            <w:vAlign w:val="center"/>
          </w:tcPr>
          <w:p w14:paraId="7E8BC55D"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531F7333" w14:textId="77777777" w:rsidR="00E80D99" w:rsidRDefault="00000000">
            <w:pPr>
              <w:spacing w:after="20"/>
            </w:pPr>
            <w:r>
              <w:rPr>
                <w:b/>
              </w:rPr>
              <w:t>Nội dung</w:t>
            </w:r>
          </w:p>
        </w:tc>
      </w:tr>
      <w:tr w:rsidR="00E80D99" w14:paraId="3FC9AC4C" w14:textId="77777777">
        <w:trPr>
          <w:jc w:val="center"/>
        </w:trPr>
        <w:tc>
          <w:tcPr>
            <w:tcW w:w="2041" w:type="dxa"/>
            <w:tcMar>
              <w:top w:w="80" w:type="dxa"/>
              <w:left w:w="80" w:type="dxa"/>
              <w:bottom w:w="80" w:type="dxa"/>
              <w:right w:w="80" w:type="dxa"/>
            </w:tcMar>
            <w:vAlign w:val="center"/>
          </w:tcPr>
          <w:p w14:paraId="46F56082" w14:textId="77777777" w:rsidR="00E80D99" w:rsidRDefault="00000000">
            <w:pPr>
              <w:spacing w:after="20"/>
            </w:pPr>
            <w:r>
              <w:t>Tóm tắt</w:t>
            </w:r>
          </w:p>
        </w:tc>
        <w:tc>
          <w:tcPr>
            <w:tcW w:w="7313" w:type="dxa"/>
            <w:tcMar>
              <w:top w:w="80" w:type="dxa"/>
              <w:left w:w="80" w:type="dxa"/>
              <w:bottom w:w="80" w:type="dxa"/>
              <w:right w:w="80" w:type="dxa"/>
            </w:tcMar>
            <w:vAlign w:val="center"/>
          </w:tcPr>
          <w:p w14:paraId="4E842D46" w14:textId="77777777" w:rsidR="00E80D99" w:rsidRDefault="00000000">
            <w:pPr>
              <w:spacing w:after="20"/>
            </w:pPr>
            <w:r>
              <w:t>Cho phép người dùng xóa sản phẩm.</w:t>
            </w:r>
          </w:p>
        </w:tc>
      </w:tr>
      <w:tr w:rsidR="00E80D99" w14:paraId="7CE5FA33" w14:textId="77777777">
        <w:trPr>
          <w:jc w:val="center"/>
        </w:trPr>
        <w:tc>
          <w:tcPr>
            <w:tcW w:w="2041" w:type="dxa"/>
            <w:tcMar>
              <w:top w:w="80" w:type="dxa"/>
              <w:left w:w="80" w:type="dxa"/>
              <w:bottom w:w="80" w:type="dxa"/>
              <w:right w:w="80" w:type="dxa"/>
            </w:tcMar>
            <w:vAlign w:val="center"/>
          </w:tcPr>
          <w:p w14:paraId="36E3BF98" w14:textId="77777777" w:rsidR="00E80D99" w:rsidRDefault="00000000">
            <w:pPr>
              <w:spacing w:after="20"/>
            </w:pPr>
            <w:r>
              <w:t>Tác nhân</w:t>
            </w:r>
          </w:p>
        </w:tc>
        <w:tc>
          <w:tcPr>
            <w:tcW w:w="7313" w:type="dxa"/>
            <w:tcMar>
              <w:top w:w="80" w:type="dxa"/>
              <w:left w:w="80" w:type="dxa"/>
              <w:bottom w:w="80" w:type="dxa"/>
              <w:right w:w="80" w:type="dxa"/>
            </w:tcMar>
            <w:vAlign w:val="center"/>
          </w:tcPr>
          <w:p w14:paraId="5A39F7D8" w14:textId="77777777" w:rsidR="00E80D99" w:rsidRDefault="00000000">
            <w:pPr>
              <w:spacing w:after="20"/>
            </w:pPr>
            <w:r>
              <w:t>Người dùng hệ thống</w:t>
            </w:r>
          </w:p>
        </w:tc>
      </w:tr>
      <w:tr w:rsidR="00E80D99" w14:paraId="5A50468A" w14:textId="77777777">
        <w:trPr>
          <w:jc w:val="center"/>
        </w:trPr>
        <w:tc>
          <w:tcPr>
            <w:tcW w:w="2041" w:type="dxa"/>
            <w:tcMar>
              <w:top w:w="80" w:type="dxa"/>
              <w:left w:w="80" w:type="dxa"/>
              <w:bottom w:w="80" w:type="dxa"/>
              <w:right w:w="80" w:type="dxa"/>
            </w:tcMar>
            <w:vAlign w:val="center"/>
          </w:tcPr>
          <w:p w14:paraId="1DBC637A"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5F40F6FE" w14:textId="77777777" w:rsidR="00E80D99" w:rsidRDefault="00000000">
            <w:pPr>
              <w:spacing w:after="20"/>
            </w:pPr>
            <w:r>
              <w:t>Người dùng chọn sản phẩm trên ProductView và yêu cầu xóa.</w:t>
            </w:r>
          </w:p>
        </w:tc>
      </w:tr>
      <w:tr w:rsidR="00E80D99" w14:paraId="58B9B7E8" w14:textId="77777777">
        <w:trPr>
          <w:jc w:val="center"/>
        </w:trPr>
        <w:tc>
          <w:tcPr>
            <w:tcW w:w="2041" w:type="dxa"/>
            <w:tcMar>
              <w:top w:w="80" w:type="dxa"/>
              <w:left w:w="80" w:type="dxa"/>
              <w:bottom w:w="80" w:type="dxa"/>
              <w:right w:w="80" w:type="dxa"/>
            </w:tcMar>
            <w:vAlign w:val="center"/>
          </w:tcPr>
          <w:p w14:paraId="54AEF4EC"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56F6E4F0" w14:textId="77777777" w:rsidR="00E80D99" w:rsidRDefault="00000000">
            <w:pPr>
              <w:spacing w:after="20"/>
            </w:pPr>
            <w:r>
              <w:t>Đã đăng nhập, có quyền STORE.DELETE; đã chọn sản phẩm.</w:t>
            </w:r>
          </w:p>
        </w:tc>
      </w:tr>
      <w:tr w:rsidR="00E80D99" w14:paraId="329EDFD6" w14:textId="77777777">
        <w:trPr>
          <w:jc w:val="center"/>
        </w:trPr>
        <w:tc>
          <w:tcPr>
            <w:tcW w:w="2041" w:type="dxa"/>
            <w:tcMar>
              <w:top w:w="80" w:type="dxa"/>
              <w:left w:w="80" w:type="dxa"/>
              <w:bottom w:w="80" w:type="dxa"/>
              <w:right w:w="80" w:type="dxa"/>
            </w:tcMar>
            <w:vAlign w:val="center"/>
          </w:tcPr>
          <w:p w14:paraId="67D12E9F"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5EF686D1" w14:textId="77777777" w:rsidR="00E80D99" w:rsidRDefault="00000000">
            <w:pPr>
              <w:spacing w:after="20"/>
            </w:pPr>
            <w:r>
              <w:t>Bản ghi sản phẩm được xóa khi DAO trả thành công; xóa không tự chuyển trạng thái sang Tắt.</w:t>
            </w:r>
          </w:p>
        </w:tc>
      </w:tr>
    </w:tbl>
    <w:p w14:paraId="13FDDB67" w14:textId="77777777" w:rsidR="00E80D99" w:rsidRDefault="00E80D99"/>
    <w:p w14:paraId="60C57ED9" w14:textId="77777777" w:rsidR="00C37773" w:rsidRPr="00C37773" w:rsidRDefault="00C37773" w:rsidP="00C37773"/>
    <w:p w14:paraId="3335E018" w14:textId="16FD6151" w:rsidR="00E80D99" w:rsidRDefault="00000000">
      <w:pPr>
        <w:pStyle w:val="Heading3"/>
      </w:pPr>
      <w:r>
        <w:t>UC28 Nhập danh sách sản phẩm từ Excel</w:t>
      </w:r>
    </w:p>
    <w:p w14:paraId="34E2C273" w14:textId="77777777" w:rsidR="00E80D99" w:rsidRDefault="00000000">
      <w:pPr>
        <w:pStyle w:val="Caption"/>
        <w:keepNext/>
      </w:pPr>
      <w:r>
        <w:t xml:space="preserve">Bảng </w:t>
      </w:r>
      <w:r>
        <w:fldChar w:fldCharType="begin"/>
      </w:r>
      <w:r>
        <w:instrText>SEQ Bảng \* ARABIC</w:instrText>
      </w:r>
      <w:r>
        <w:fldChar w:fldCharType="separate"/>
      </w:r>
      <w:r>
        <w:t>32</w:t>
      </w:r>
      <w:r>
        <w:fldChar w:fldCharType="end"/>
      </w:r>
      <w:bookmarkStart w:id="63" w:name="_Toc28976"/>
      <w:r>
        <w:t xml:space="preserve"> Thông tin UC28</w:t>
      </w:r>
      <w:bookmarkEnd w:id="6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0DE0B4F4" w14:textId="77777777">
        <w:trPr>
          <w:tblHeader/>
          <w:jc w:val="center"/>
        </w:trPr>
        <w:tc>
          <w:tcPr>
            <w:tcW w:w="2041" w:type="dxa"/>
            <w:shd w:val="clear" w:color="auto" w:fill="E7E6E6"/>
            <w:tcMar>
              <w:top w:w="80" w:type="dxa"/>
              <w:left w:w="80" w:type="dxa"/>
              <w:bottom w:w="80" w:type="dxa"/>
              <w:right w:w="80" w:type="dxa"/>
            </w:tcMar>
            <w:vAlign w:val="center"/>
          </w:tcPr>
          <w:p w14:paraId="7A4A856C"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17ED83A9" w14:textId="77777777" w:rsidR="00E80D99" w:rsidRDefault="00000000">
            <w:pPr>
              <w:spacing w:after="20"/>
            </w:pPr>
            <w:r>
              <w:rPr>
                <w:b/>
              </w:rPr>
              <w:t>Nội dung</w:t>
            </w:r>
          </w:p>
        </w:tc>
      </w:tr>
      <w:tr w:rsidR="00E80D99" w14:paraId="21840769" w14:textId="77777777">
        <w:trPr>
          <w:jc w:val="center"/>
        </w:trPr>
        <w:tc>
          <w:tcPr>
            <w:tcW w:w="2041" w:type="dxa"/>
            <w:tcMar>
              <w:top w:w="80" w:type="dxa"/>
              <w:left w:w="80" w:type="dxa"/>
              <w:bottom w:w="80" w:type="dxa"/>
              <w:right w:w="80" w:type="dxa"/>
            </w:tcMar>
            <w:vAlign w:val="center"/>
          </w:tcPr>
          <w:p w14:paraId="008A9DDB" w14:textId="77777777" w:rsidR="00E80D99" w:rsidRDefault="00000000">
            <w:pPr>
              <w:spacing w:after="20"/>
            </w:pPr>
            <w:r>
              <w:t>Tóm tắt</w:t>
            </w:r>
          </w:p>
        </w:tc>
        <w:tc>
          <w:tcPr>
            <w:tcW w:w="7313" w:type="dxa"/>
            <w:tcMar>
              <w:top w:w="80" w:type="dxa"/>
              <w:left w:w="80" w:type="dxa"/>
              <w:bottom w:w="80" w:type="dxa"/>
              <w:right w:w="80" w:type="dxa"/>
            </w:tcMar>
            <w:vAlign w:val="center"/>
          </w:tcPr>
          <w:p w14:paraId="60D68A49" w14:textId="77777777" w:rsidR="00E80D99" w:rsidRDefault="00000000">
            <w:pPr>
              <w:spacing w:after="20"/>
            </w:pPr>
            <w:r>
              <w:t>Cho phép người dùng nhập danh sách sản phẩm từ excel.</w:t>
            </w:r>
          </w:p>
        </w:tc>
      </w:tr>
      <w:tr w:rsidR="00E80D99" w14:paraId="3CEF1BDE" w14:textId="77777777">
        <w:trPr>
          <w:jc w:val="center"/>
        </w:trPr>
        <w:tc>
          <w:tcPr>
            <w:tcW w:w="2041" w:type="dxa"/>
            <w:tcMar>
              <w:top w:w="80" w:type="dxa"/>
              <w:left w:w="80" w:type="dxa"/>
              <w:bottom w:w="80" w:type="dxa"/>
              <w:right w:w="80" w:type="dxa"/>
            </w:tcMar>
            <w:vAlign w:val="center"/>
          </w:tcPr>
          <w:p w14:paraId="611D13DF" w14:textId="77777777" w:rsidR="00E80D99" w:rsidRDefault="00000000">
            <w:pPr>
              <w:spacing w:after="20"/>
            </w:pPr>
            <w:r>
              <w:t>Tác nhân</w:t>
            </w:r>
          </w:p>
        </w:tc>
        <w:tc>
          <w:tcPr>
            <w:tcW w:w="7313" w:type="dxa"/>
            <w:tcMar>
              <w:top w:w="80" w:type="dxa"/>
              <w:left w:w="80" w:type="dxa"/>
              <w:bottom w:w="80" w:type="dxa"/>
              <w:right w:w="80" w:type="dxa"/>
            </w:tcMar>
            <w:vAlign w:val="center"/>
          </w:tcPr>
          <w:p w14:paraId="33902BDA" w14:textId="77777777" w:rsidR="00E80D99" w:rsidRDefault="00000000">
            <w:pPr>
              <w:spacing w:after="20"/>
            </w:pPr>
            <w:r>
              <w:t>Người dùng hệ thống</w:t>
            </w:r>
          </w:p>
        </w:tc>
      </w:tr>
      <w:tr w:rsidR="00E80D99" w14:paraId="12ECD1AD" w14:textId="77777777">
        <w:trPr>
          <w:jc w:val="center"/>
        </w:trPr>
        <w:tc>
          <w:tcPr>
            <w:tcW w:w="2041" w:type="dxa"/>
            <w:tcMar>
              <w:top w:w="80" w:type="dxa"/>
              <w:left w:w="80" w:type="dxa"/>
              <w:bottom w:w="80" w:type="dxa"/>
              <w:right w:w="80" w:type="dxa"/>
            </w:tcMar>
            <w:vAlign w:val="center"/>
          </w:tcPr>
          <w:p w14:paraId="3C0CED0A"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56EE66DB" w14:textId="77777777" w:rsidR="00E80D99" w:rsidRDefault="00000000">
            <w:pPr>
              <w:spacing w:after="20"/>
            </w:pPr>
            <w:r>
              <w:t>Người dùng chọn Import Excel và chọn file.</w:t>
            </w:r>
          </w:p>
        </w:tc>
      </w:tr>
      <w:tr w:rsidR="00E80D99" w14:paraId="694C0C49" w14:textId="77777777">
        <w:trPr>
          <w:jc w:val="center"/>
        </w:trPr>
        <w:tc>
          <w:tcPr>
            <w:tcW w:w="2041" w:type="dxa"/>
            <w:tcMar>
              <w:top w:w="80" w:type="dxa"/>
              <w:left w:w="80" w:type="dxa"/>
              <w:bottom w:w="80" w:type="dxa"/>
              <w:right w:w="80" w:type="dxa"/>
            </w:tcMar>
            <w:vAlign w:val="center"/>
          </w:tcPr>
          <w:p w14:paraId="2234A5D4"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58CA7089" w14:textId="77777777" w:rsidR="00E80D99" w:rsidRDefault="00000000">
            <w:pPr>
              <w:spacing w:after="20"/>
            </w:pPr>
            <w:r>
              <w:t>Đã đăng nhập và truy cập ProductView; có file theo các cột template sản phẩm.</w:t>
            </w:r>
          </w:p>
        </w:tc>
      </w:tr>
      <w:tr w:rsidR="00E80D99" w14:paraId="3BD53540" w14:textId="77777777">
        <w:trPr>
          <w:jc w:val="center"/>
        </w:trPr>
        <w:tc>
          <w:tcPr>
            <w:tcW w:w="2041" w:type="dxa"/>
            <w:tcMar>
              <w:top w:w="80" w:type="dxa"/>
              <w:left w:w="80" w:type="dxa"/>
              <w:bottom w:w="80" w:type="dxa"/>
              <w:right w:w="80" w:type="dxa"/>
            </w:tcMar>
            <w:vAlign w:val="center"/>
          </w:tcPr>
          <w:p w14:paraId="25804887"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456B2E1F" w14:textId="77777777" w:rsidR="00E80D99" w:rsidRDefault="00000000">
            <w:pPr>
              <w:spacing w:after="20"/>
            </w:pPr>
            <w:r>
              <w:t>Các dòng được xử lý thêm vào CSDL; giao diện báo số dòng xử lý và danh sách lỗi.</w:t>
            </w:r>
          </w:p>
        </w:tc>
      </w:tr>
    </w:tbl>
    <w:p w14:paraId="7D68B7DB" w14:textId="77777777" w:rsidR="00E80D99" w:rsidRDefault="00E80D99"/>
    <w:p w14:paraId="6C582B02" w14:textId="77777777" w:rsidR="00E80D99" w:rsidRDefault="00000000">
      <w:pPr>
        <w:pStyle w:val="Heading3"/>
      </w:pPr>
      <w:r>
        <w:t>UC29 Xuất danh sách sản phẩm ra Excel</w:t>
      </w:r>
    </w:p>
    <w:p w14:paraId="0D76EEC8" w14:textId="77777777" w:rsidR="00E80D99" w:rsidRDefault="00000000">
      <w:pPr>
        <w:pStyle w:val="Caption"/>
        <w:keepNext/>
      </w:pPr>
      <w:r>
        <w:t xml:space="preserve">Bảng </w:t>
      </w:r>
      <w:r>
        <w:fldChar w:fldCharType="begin"/>
      </w:r>
      <w:r>
        <w:instrText>SEQ Bảng \* ARABIC</w:instrText>
      </w:r>
      <w:r>
        <w:fldChar w:fldCharType="separate"/>
      </w:r>
      <w:r>
        <w:t>33</w:t>
      </w:r>
      <w:r>
        <w:fldChar w:fldCharType="end"/>
      </w:r>
      <w:bookmarkStart w:id="64" w:name="_Toc26105"/>
      <w:r>
        <w:t xml:space="preserve"> Thông tin UC29</w:t>
      </w:r>
      <w:bookmarkEnd w:id="6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0A9618D9" w14:textId="77777777">
        <w:trPr>
          <w:tblHeader/>
          <w:jc w:val="center"/>
        </w:trPr>
        <w:tc>
          <w:tcPr>
            <w:tcW w:w="2041" w:type="dxa"/>
            <w:shd w:val="clear" w:color="auto" w:fill="E7E6E6"/>
            <w:tcMar>
              <w:top w:w="80" w:type="dxa"/>
              <w:left w:w="80" w:type="dxa"/>
              <w:bottom w:w="80" w:type="dxa"/>
              <w:right w:w="80" w:type="dxa"/>
            </w:tcMar>
            <w:vAlign w:val="center"/>
          </w:tcPr>
          <w:p w14:paraId="26B3164C"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3F6B1875" w14:textId="77777777" w:rsidR="00E80D99" w:rsidRDefault="00000000">
            <w:pPr>
              <w:spacing w:after="20"/>
            </w:pPr>
            <w:r>
              <w:rPr>
                <w:b/>
              </w:rPr>
              <w:t>Nội dung</w:t>
            </w:r>
          </w:p>
        </w:tc>
      </w:tr>
      <w:tr w:rsidR="00E80D99" w14:paraId="64423B43" w14:textId="77777777">
        <w:trPr>
          <w:jc w:val="center"/>
        </w:trPr>
        <w:tc>
          <w:tcPr>
            <w:tcW w:w="2041" w:type="dxa"/>
            <w:tcMar>
              <w:top w:w="80" w:type="dxa"/>
              <w:left w:w="80" w:type="dxa"/>
              <w:bottom w:w="80" w:type="dxa"/>
              <w:right w:w="80" w:type="dxa"/>
            </w:tcMar>
            <w:vAlign w:val="center"/>
          </w:tcPr>
          <w:p w14:paraId="3B43F63A" w14:textId="77777777" w:rsidR="00E80D99" w:rsidRDefault="00000000">
            <w:pPr>
              <w:spacing w:after="20"/>
            </w:pPr>
            <w:r>
              <w:t>Tóm tắt</w:t>
            </w:r>
          </w:p>
        </w:tc>
        <w:tc>
          <w:tcPr>
            <w:tcW w:w="7313" w:type="dxa"/>
            <w:tcMar>
              <w:top w:w="80" w:type="dxa"/>
              <w:left w:w="80" w:type="dxa"/>
              <w:bottom w:w="80" w:type="dxa"/>
              <w:right w:w="80" w:type="dxa"/>
            </w:tcMar>
            <w:vAlign w:val="center"/>
          </w:tcPr>
          <w:p w14:paraId="3949EE28" w14:textId="77777777" w:rsidR="00E80D99" w:rsidRDefault="00000000">
            <w:pPr>
              <w:spacing w:after="20"/>
            </w:pPr>
            <w:r>
              <w:t>Cho phép người dùng xuất danh sách sản phẩm ra excel.</w:t>
            </w:r>
          </w:p>
        </w:tc>
      </w:tr>
      <w:tr w:rsidR="00E80D99" w14:paraId="5BFC17C0" w14:textId="77777777">
        <w:trPr>
          <w:jc w:val="center"/>
        </w:trPr>
        <w:tc>
          <w:tcPr>
            <w:tcW w:w="2041" w:type="dxa"/>
            <w:tcMar>
              <w:top w:w="80" w:type="dxa"/>
              <w:left w:w="80" w:type="dxa"/>
              <w:bottom w:w="80" w:type="dxa"/>
              <w:right w:w="80" w:type="dxa"/>
            </w:tcMar>
            <w:vAlign w:val="center"/>
          </w:tcPr>
          <w:p w14:paraId="5BE86529" w14:textId="77777777" w:rsidR="00E80D99" w:rsidRDefault="00000000">
            <w:pPr>
              <w:spacing w:after="20"/>
            </w:pPr>
            <w:r>
              <w:t>Tác nhân</w:t>
            </w:r>
          </w:p>
        </w:tc>
        <w:tc>
          <w:tcPr>
            <w:tcW w:w="7313" w:type="dxa"/>
            <w:tcMar>
              <w:top w:w="80" w:type="dxa"/>
              <w:left w:w="80" w:type="dxa"/>
              <w:bottom w:w="80" w:type="dxa"/>
              <w:right w:w="80" w:type="dxa"/>
            </w:tcMar>
            <w:vAlign w:val="center"/>
          </w:tcPr>
          <w:p w14:paraId="7D7DBE57" w14:textId="77777777" w:rsidR="00E80D99" w:rsidRDefault="00000000">
            <w:pPr>
              <w:spacing w:after="20"/>
            </w:pPr>
            <w:r>
              <w:t>Người dùng hệ thống</w:t>
            </w:r>
          </w:p>
        </w:tc>
      </w:tr>
      <w:tr w:rsidR="00E80D99" w14:paraId="15EFE208" w14:textId="77777777">
        <w:trPr>
          <w:jc w:val="center"/>
        </w:trPr>
        <w:tc>
          <w:tcPr>
            <w:tcW w:w="2041" w:type="dxa"/>
            <w:tcMar>
              <w:top w:w="80" w:type="dxa"/>
              <w:left w:w="80" w:type="dxa"/>
              <w:bottom w:w="80" w:type="dxa"/>
              <w:right w:w="80" w:type="dxa"/>
            </w:tcMar>
            <w:vAlign w:val="center"/>
          </w:tcPr>
          <w:p w14:paraId="7127FC3C"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260481AF" w14:textId="77777777" w:rsidR="00E80D99" w:rsidRDefault="00000000">
            <w:pPr>
              <w:spacing w:after="20"/>
            </w:pPr>
            <w:r>
              <w:t>Người dùng chọn xuất Excel.</w:t>
            </w:r>
          </w:p>
        </w:tc>
      </w:tr>
      <w:tr w:rsidR="00E80D99" w14:paraId="5DD196BD" w14:textId="77777777">
        <w:trPr>
          <w:jc w:val="center"/>
        </w:trPr>
        <w:tc>
          <w:tcPr>
            <w:tcW w:w="2041" w:type="dxa"/>
            <w:tcMar>
              <w:top w:w="80" w:type="dxa"/>
              <w:left w:w="80" w:type="dxa"/>
              <w:bottom w:w="80" w:type="dxa"/>
              <w:right w:w="80" w:type="dxa"/>
            </w:tcMar>
            <w:vAlign w:val="center"/>
          </w:tcPr>
          <w:p w14:paraId="2EBEFD03"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6FFD2717" w14:textId="77777777" w:rsidR="00E80D99" w:rsidRDefault="00000000">
            <w:pPr>
              <w:spacing w:after="20"/>
            </w:pPr>
            <w:r>
              <w:t>Đã đăng nhập, truy cập được ProductView; đã nạp danh sách hoặc chọn chứng từ cần xuất.</w:t>
            </w:r>
          </w:p>
        </w:tc>
      </w:tr>
      <w:tr w:rsidR="00E80D99" w14:paraId="531984F1" w14:textId="77777777">
        <w:trPr>
          <w:jc w:val="center"/>
        </w:trPr>
        <w:tc>
          <w:tcPr>
            <w:tcW w:w="2041" w:type="dxa"/>
            <w:tcMar>
              <w:top w:w="80" w:type="dxa"/>
              <w:left w:w="80" w:type="dxa"/>
              <w:bottom w:w="80" w:type="dxa"/>
              <w:right w:w="80" w:type="dxa"/>
            </w:tcMar>
            <w:vAlign w:val="center"/>
          </w:tcPr>
          <w:p w14:paraId="4C90B464"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66653119" w14:textId="77777777" w:rsidR="00E80D99" w:rsidRDefault="00000000">
            <w:pPr>
              <w:spacing w:after="20"/>
            </w:pPr>
            <w:r>
              <w:t>Tạo được file Excel tại đường dẫn đã chọn; không thay đổi dữ liệu nghiệp vụ.</w:t>
            </w:r>
          </w:p>
        </w:tc>
      </w:tr>
    </w:tbl>
    <w:p w14:paraId="09DCBC23" w14:textId="77777777" w:rsidR="00C37773" w:rsidRPr="00C37773" w:rsidRDefault="00C37773" w:rsidP="00C37773"/>
    <w:p w14:paraId="5F89C8F1" w14:textId="68BFA17B" w:rsidR="00E80D99" w:rsidRDefault="00000000">
      <w:pPr>
        <w:pStyle w:val="Heading3"/>
      </w:pPr>
      <w:r>
        <w:t>UC68 Quản lý ảnh sản phẩm</w:t>
      </w:r>
    </w:p>
    <w:p w14:paraId="43EEB2A5" w14:textId="77777777" w:rsidR="00E80D99" w:rsidRDefault="00000000">
      <w:pPr>
        <w:pStyle w:val="Caption"/>
        <w:keepNext/>
      </w:pPr>
      <w:r>
        <w:t xml:space="preserve">Bảng </w:t>
      </w:r>
      <w:r>
        <w:fldChar w:fldCharType="begin"/>
      </w:r>
      <w:r>
        <w:instrText>SEQ Bảng \* ARABIC</w:instrText>
      </w:r>
      <w:r>
        <w:fldChar w:fldCharType="separate"/>
      </w:r>
      <w:r>
        <w:t>34</w:t>
      </w:r>
      <w:r>
        <w:fldChar w:fldCharType="end"/>
      </w:r>
      <w:bookmarkStart w:id="65" w:name="_Toc4447"/>
      <w:r>
        <w:t xml:space="preserve"> Thông tin UC68</w:t>
      </w:r>
      <w:bookmarkEnd w:id="6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7564FCA9" w14:textId="77777777">
        <w:trPr>
          <w:tblHeader/>
          <w:jc w:val="center"/>
        </w:trPr>
        <w:tc>
          <w:tcPr>
            <w:tcW w:w="2041" w:type="dxa"/>
            <w:shd w:val="clear" w:color="auto" w:fill="E7E6E6"/>
            <w:tcMar>
              <w:top w:w="80" w:type="dxa"/>
              <w:left w:w="80" w:type="dxa"/>
              <w:bottom w:w="80" w:type="dxa"/>
              <w:right w:w="80" w:type="dxa"/>
            </w:tcMar>
            <w:vAlign w:val="center"/>
          </w:tcPr>
          <w:p w14:paraId="37484FC4"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6C28D44A" w14:textId="77777777" w:rsidR="00E80D99" w:rsidRDefault="00000000">
            <w:pPr>
              <w:spacing w:after="20"/>
            </w:pPr>
            <w:r>
              <w:rPr>
                <w:b/>
              </w:rPr>
              <w:t>Nội dung</w:t>
            </w:r>
          </w:p>
        </w:tc>
      </w:tr>
      <w:tr w:rsidR="00E80D99" w14:paraId="2CB40A78" w14:textId="77777777">
        <w:trPr>
          <w:jc w:val="center"/>
        </w:trPr>
        <w:tc>
          <w:tcPr>
            <w:tcW w:w="2041" w:type="dxa"/>
            <w:tcMar>
              <w:top w:w="80" w:type="dxa"/>
              <w:left w:w="80" w:type="dxa"/>
              <w:bottom w:w="80" w:type="dxa"/>
              <w:right w:w="80" w:type="dxa"/>
            </w:tcMar>
            <w:vAlign w:val="center"/>
          </w:tcPr>
          <w:p w14:paraId="3E3DE13F" w14:textId="77777777" w:rsidR="00E80D99" w:rsidRDefault="00000000">
            <w:pPr>
              <w:spacing w:after="20"/>
            </w:pPr>
            <w:r>
              <w:t>Tóm tắt</w:t>
            </w:r>
          </w:p>
        </w:tc>
        <w:tc>
          <w:tcPr>
            <w:tcW w:w="7313" w:type="dxa"/>
            <w:tcMar>
              <w:top w:w="80" w:type="dxa"/>
              <w:left w:w="80" w:type="dxa"/>
              <w:bottom w:w="80" w:type="dxa"/>
              <w:right w:w="80" w:type="dxa"/>
            </w:tcMar>
            <w:vAlign w:val="center"/>
          </w:tcPr>
          <w:p w14:paraId="66F6FF7B" w14:textId="77777777" w:rsidR="00E80D99" w:rsidRDefault="00000000">
            <w:pPr>
              <w:spacing w:after="20"/>
            </w:pPr>
            <w:r>
              <w:t>Cho phép người dùng quản lý ảnh sản phẩm.</w:t>
            </w:r>
          </w:p>
        </w:tc>
      </w:tr>
      <w:tr w:rsidR="00E80D99" w14:paraId="7F40E8F5" w14:textId="77777777">
        <w:trPr>
          <w:jc w:val="center"/>
        </w:trPr>
        <w:tc>
          <w:tcPr>
            <w:tcW w:w="2041" w:type="dxa"/>
            <w:tcMar>
              <w:top w:w="80" w:type="dxa"/>
              <w:left w:w="80" w:type="dxa"/>
              <w:bottom w:w="80" w:type="dxa"/>
              <w:right w:w="80" w:type="dxa"/>
            </w:tcMar>
            <w:vAlign w:val="center"/>
          </w:tcPr>
          <w:p w14:paraId="12026FF1" w14:textId="77777777" w:rsidR="00E80D99" w:rsidRDefault="00000000">
            <w:pPr>
              <w:spacing w:after="20"/>
            </w:pPr>
            <w:r>
              <w:t>Tác nhân</w:t>
            </w:r>
          </w:p>
        </w:tc>
        <w:tc>
          <w:tcPr>
            <w:tcW w:w="7313" w:type="dxa"/>
            <w:tcMar>
              <w:top w:w="80" w:type="dxa"/>
              <w:left w:w="80" w:type="dxa"/>
              <w:bottom w:w="80" w:type="dxa"/>
              <w:right w:w="80" w:type="dxa"/>
            </w:tcMar>
            <w:vAlign w:val="center"/>
          </w:tcPr>
          <w:p w14:paraId="028D3BEF" w14:textId="77777777" w:rsidR="00E80D99" w:rsidRDefault="00000000">
            <w:pPr>
              <w:spacing w:after="20"/>
            </w:pPr>
            <w:r>
              <w:t>Người dùng hệ thống</w:t>
            </w:r>
          </w:p>
        </w:tc>
      </w:tr>
      <w:tr w:rsidR="00E80D99" w14:paraId="714F405D" w14:textId="77777777">
        <w:trPr>
          <w:jc w:val="center"/>
        </w:trPr>
        <w:tc>
          <w:tcPr>
            <w:tcW w:w="2041" w:type="dxa"/>
            <w:tcMar>
              <w:top w:w="80" w:type="dxa"/>
              <w:left w:w="80" w:type="dxa"/>
              <w:bottom w:w="80" w:type="dxa"/>
              <w:right w:w="80" w:type="dxa"/>
            </w:tcMar>
            <w:vAlign w:val="center"/>
          </w:tcPr>
          <w:p w14:paraId="7835F47E"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48F16F7F" w14:textId="77777777" w:rsidR="00E80D99" w:rsidRDefault="00000000">
            <w:pPr>
              <w:spacing w:after="20"/>
            </w:pPr>
            <w:r>
              <w:t>Người dùng chọn Thêm ảnh trong chi tiết sản phẩm.</w:t>
            </w:r>
          </w:p>
        </w:tc>
      </w:tr>
      <w:tr w:rsidR="00E80D99" w14:paraId="457FF30B" w14:textId="77777777">
        <w:trPr>
          <w:jc w:val="center"/>
        </w:trPr>
        <w:tc>
          <w:tcPr>
            <w:tcW w:w="2041" w:type="dxa"/>
            <w:tcMar>
              <w:top w:w="80" w:type="dxa"/>
              <w:left w:w="80" w:type="dxa"/>
              <w:bottom w:w="80" w:type="dxa"/>
              <w:right w:w="80" w:type="dxa"/>
            </w:tcMar>
            <w:vAlign w:val="center"/>
          </w:tcPr>
          <w:p w14:paraId="086518D7"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297696B2" w14:textId="77777777" w:rsidR="00E80D99" w:rsidRDefault="00000000">
            <w:pPr>
              <w:spacing w:after="20"/>
            </w:pPr>
            <w:r>
              <w:t>Đã mở chi tiết sản phẩm, có quyền STORE.UPDATE.</w:t>
            </w:r>
          </w:p>
        </w:tc>
      </w:tr>
      <w:tr w:rsidR="00E80D99" w14:paraId="77101ADF" w14:textId="77777777">
        <w:trPr>
          <w:jc w:val="center"/>
        </w:trPr>
        <w:tc>
          <w:tcPr>
            <w:tcW w:w="2041" w:type="dxa"/>
            <w:tcMar>
              <w:top w:w="80" w:type="dxa"/>
              <w:left w:w="80" w:type="dxa"/>
              <w:bottom w:w="80" w:type="dxa"/>
              <w:right w:w="80" w:type="dxa"/>
            </w:tcMar>
            <w:vAlign w:val="center"/>
          </w:tcPr>
          <w:p w14:paraId="589BD8AB"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6DD3F2A2" w14:textId="77777777" w:rsidR="00E80D99" w:rsidRDefault="00000000">
            <w:pPr>
              <w:spacing w:after="20"/>
            </w:pPr>
            <w:r>
              <w:t>Ảnh và đường dẫn ảnh được thêm hoặc xóa theo thao tác đã thực hiện.</w:t>
            </w:r>
          </w:p>
        </w:tc>
      </w:tr>
    </w:tbl>
    <w:p w14:paraId="21401073" w14:textId="77777777" w:rsidR="007F373A" w:rsidRDefault="007F373A">
      <w:pPr>
        <w:pStyle w:val="Heading3"/>
      </w:pPr>
    </w:p>
    <w:p w14:paraId="4266BA6B" w14:textId="77777777" w:rsidR="007F373A" w:rsidRPr="007F373A" w:rsidRDefault="007F373A" w:rsidP="007F373A"/>
    <w:p w14:paraId="2C10FCB2" w14:textId="34043A5F" w:rsidR="00E80D99" w:rsidRDefault="00000000">
      <w:pPr>
        <w:pStyle w:val="Heading3"/>
      </w:pPr>
      <w:r>
        <w:t>UC69 Tạo template sản phẩm</w:t>
      </w:r>
    </w:p>
    <w:p w14:paraId="22BB0A1D" w14:textId="77777777" w:rsidR="00E80D99" w:rsidRDefault="00000000">
      <w:pPr>
        <w:pStyle w:val="Caption"/>
        <w:keepNext/>
      </w:pPr>
      <w:r>
        <w:t xml:space="preserve">Bảng </w:t>
      </w:r>
      <w:r>
        <w:fldChar w:fldCharType="begin"/>
      </w:r>
      <w:r>
        <w:instrText>SEQ Bảng \* ARABIC</w:instrText>
      </w:r>
      <w:r>
        <w:fldChar w:fldCharType="separate"/>
      </w:r>
      <w:r>
        <w:t>35</w:t>
      </w:r>
      <w:r>
        <w:fldChar w:fldCharType="end"/>
      </w:r>
      <w:bookmarkStart w:id="66" w:name="_Toc10586"/>
      <w:r>
        <w:t xml:space="preserve"> Thông tin UC69</w:t>
      </w:r>
      <w:bookmarkEnd w:id="6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0539497D" w14:textId="77777777">
        <w:trPr>
          <w:tblHeader/>
          <w:jc w:val="center"/>
        </w:trPr>
        <w:tc>
          <w:tcPr>
            <w:tcW w:w="2041" w:type="dxa"/>
            <w:shd w:val="clear" w:color="auto" w:fill="E7E6E6"/>
            <w:tcMar>
              <w:top w:w="80" w:type="dxa"/>
              <w:left w:w="80" w:type="dxa"/>
              <w:bottom w:w="80" w:type="dxa"/>
              <w:right w:w="80" w:type="dxa"/>
            </w:tcMar>
            <w:vAlign w:val="center"/>
          </w:tcPr>
          <w:p w14:paraId="7C7FBF04"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4BCFFD68" w14:textId="77777777" w:rsidR="00E80D99" w:rsidRDefault="00000000">
            <w:pPr>
              <w:spacing w:after="20"/>
            </w:pPr>
            <w:r>
              <w:rPr>
                <w:b/>
              </w:rPr>
              <w:t>Nội dung</w:t>
            </w:r>
          </w:p>
        </w:tc>
      </w:tr>
      <w:tr w:rsidR="00E80D99" w14:paraId="225DE5C0" w14:textId="77777777">
        <w:trPr>
          <w:jc w:val="center"/>
        </w:trPr>
        <w:tc>
          <w:tcPr>
            <w:tcW w:w="2041" w:type="dxa"/>
            <w:tcMar>
              <w:top w:w="80" w:type="dxa"/>
              <w:left w:w="80" w:type="dxa"/>
              <w:bottom w:w="80" w:type="dxa"/>
              <w:right w:w="80" w:type="dxa"/>
            </w:tcMar>
            <w:vAlign w:val="center"/>
          </w:tcPr>
          <w:p w14:paraId="01C4F790" w14:textId="77777777" w:rsidR="00E80D99" w:rsidRDefault="00000000">
            <w:pPr>
              <w:spacing w:after="20"/>
            </w:pPr>
            <w:r>
              <w:t>Tóm tắt</w:t>
            </w:r>
          </w:p>
        </w:tc>
        <w:tc>
          <w:tcPr>
            <w:tcW w:w="7313" w:type="dxa"/>
            <w:tcMar>
              <w:top w:w="80" w:type="dxa"/>
              <w:left w:w="80" w:type="dxa"/>
              <w:bottom w:w="80" w:type="dxa"/>
              <w:right w:w="80" w:type="dxa"/>
            </w:tcMar>
            <w:vAlign w:val="center"/>
          </w:tcPr>
          <w:p w14:paraId="7C59F6CC" w14:textId="77777777" w:rsidR="00E80D99" w:rsidRDefault="00000000">
            <w:pPr>
              <w:spacing w:after="20"/>
            </w:pPr>
            <w:r>
              <w:t>Cho phép người dùng tạo template sản phẩm.</w:t>
            </w:r>
          </w:p>
        </w:tc>
      </w:tr>
      <w:tr w:rsidR="00E80D99" w14:paraId="1360A6E6" w14:textId="77777777">
        <w:trPr>
          <w:jc w:val="center"/>
        </w:trPr>
        <w:tc>
          <w:tcPr>
            <w:tcW w:w="2041" w:type="dxa"/>
            <w:tcMar>
              <w:top w:w="80" w:type="dxa"/>
              <w:left w:w="80" w:type="dxa"/>
              <w:bottom w:w="80" w:type="dxa"/>
              <w:right w:w="80" w:type="dxa"/>
            </w:tcMar>
            <w:vAlign w:val="center"/>
          </w:tcPr>
          <w:p w14:paraId="0743C80D" w14:textId="77777777" w:rsidR="00E80D99" w:rsidRDefault="00000000">
            <w:pPr>
              <w:spacing w:after="20"/>
            </w:pPr>
            <w:r>
              <w:t>Tác nhân</w:t>
            </w:r>
          </w:p>
        </w:tc>
        <w:tc>
          <w:tcPr>
            <w:tcW w:w="7313" w:type="dxa"/>
            <w:tcMar>
              <w:top w:w="80" w:type="dxa"/>
              <w:left w:w="80" w:type="dxa"/>
              <w:bottom w:w="80" w:type="dxa"/>
              <w:right w:w="80" w:type="dxa"/>
            </w:tcMar>
            <w:vAlign w:val="center"/>
          </w:tcPr>
          <w:p w14:paraId="4E5E5145" w14:textId="77777777" w:rsidR="00E80D99" w:rsidRDefault="00000000">
            <w:pPr>
              <w:spacing w:after="20"/>
            </w:pPr>
            <w:r>
              <w:t>Người dùng hệ thống</w:t>
            </w:r>
          </w:p>
        </w:tc>
      </w:tr>
      <w:tr w:rsidR="00E80D99" w14:paraId="446B298A" w14:textId="77777777">
        <w:trPr>
          <w:jc w:val="center"/>
        </w:trPr>
        <w:tc>
          <w:tcPr>
            <w:tcW w:w="2041" w:type="dxa"/>
            <w:tcMar>
              <w:top w:w="80" w:type="dxa"/>
              <w:left w:w="80" w:type="dxa"/>
              <w:bottom w:w="80" w:type="dxa"/>
              <w:right w:w="80" w:type="dxa"/>
            </w:tcMar>
            <w:vAlign w:val="center"/>
          </w:tcPr>
          <w:p w14:paraId="7DEF8F6E"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6A5E72E8" w14:textId="77777777" w:rsidR="00E80D99" w:rsidRDefault="00000000">
            <w:pPr>
              <w:spacing w:after="20"/>
            </w:pPr>
            <w:r>
              <w:t>Người dùng chọn Tải Template.</w:t>
            </w:r>
          </w:p>
        </w:tc>
      </w:tr>
      <w:tr w:rsidR="00E80D99" w14:paraId="2F1D56A4" w14:textId="77777777">
        <w:trPr>
          <w:jc w:val="center"/>
        </w:trPr>
        <w:tc>
          <w:tcPr>
            <w:tcW w:w="2041" w:type="dxa"/>
            <w:tcMar>
              <w:top w:w="80" w:type="dxa"/>
              <w:left w:w="80" w:type="dxa"/>
              <w:bottom w:w="80" w:type="dxa"/>
              <w:right w:w="80" w:type="dxa"/>
            </w:tcMar>
            <w:vAlign w:val="center"/>
          </w:tcPr>
          <w:p w14:paraId="5E256541"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5BAA4B73" w14:textId="77777777" w:rsidR="00E80D99" w:rsidRDefault="00000000">
            <w:pPr>
              <w:spacing w:after="20"/>
            </w:pPr>
            <w:r>
              <w:t>Đã truy cập ProductView.</w:t>
            </w:r>
          </w:p>
        </w:tc>
      </w:tr>
      <w:tr w:rsidR="00E80D99" w14:paraId="2B21C82A" w14:textId="77777777">
        <w:trPr>
          <w:jc w:val="center"/>
        </w:trPr>
        <w:tc>
          <w:tcPr>
            <w:tcW w:w="2041" w:type="dxa"/>
            <w:tcMar>
              <w:top w:w="80" w:type="dxa"/>
              <w:left w:w="80" w:type="dxa"/>
              <w:bottom w:w="80" w:type="dxa"/>
              <w:right w:w="80" w:type="dxa"/>
            </w:tcMar>
            <w:vAlign w:val="center"/>
          </w:tcPr>
          <w:p w14:paraId="13919F95"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54A3CDFA" w14:textId="77777777" w:rsidR="00E80D99" w:rsidRDefault="00000000">
            <w:pPr>
              <w:spacing w:after="20"/>
            </w:pPr>
            <w:r>
              <w:t>File SanPham_Template.xlsx được tạo tại Desktop trong thư mục người dùng.</w:t>
            </w:r>
          </w:p>
        </w:tc>
      </w:tr>
    </w:tbl>
    <w:p w14:paraId="4A08ACA7" w14:textId="77777777" w:rsidR="00E80D99" w:rsidRDefault="00E80D99"/>
    <w:p w14:paraId="65381175" w14:textId="77777777" w:rsidR="00C37773" w:rsidRPr="00C37773" w:rsidRDefault="00C37773" w:rsidP="00C37773"/>
    <w:p w14:paraId="27A32B53" w14:textId="4B478B69" w:rsidR="00E80D99" w:rsidRDefault="00000000">
      <w:pPr>
        <w:pStyle w:val="Heading3"/>
      </w:pPr>
      <w:r>
        <w:t>UC71 Bật hoặc tắt sản phẩm</w:t>
      </w:r>
    </w:p>
    <w:p w14:paraId="39C1DA9B" w14:textId="77777777" w:rsidR="00E80D99" w:rsidRDefault="00000000">
      <w:pPr>
        <w:pStyle w:val="Caption"/>
        <w:keepNext/>
      </w:pPr>
      <w:r>
        <w:t xml:space="preserve">Bảng </w:t>
      </w:r>
      <w:r>
        <w:fldChar w:fldCharType="begin"/>
      </w:r>
      <w:r>
        <w:instrText>SEQ Bảng \* ARABIC</w:instrText>
      </w:r>
      <w:r>
        <w:fldChar w:fldCharType="separate"/>
      </w:r>
      <w:r>
        <w:t>36</w:t>
      </w:r>
      <w:r>
        <w:fldChar w:fldCharType="end"/>
      </w:r>
      <w:bookmarkStart w:id="67" w:name="_Toc4213"/>
      <w:r>
        <w:t xml:space="preserve"> Thông tin UC71</w:t>
      </w:r>
      <w:bookmarkEnd w:id="6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6D1B11A1" w14:textId="77777777">
        <w:trPr>
          <w:tblHeader/>
          <w:jc w:val="center"/>
        </w:trPr>
        <w:tc>
          <w:tcPr>
            <w:tcW w:w="2041" w:type="dxa"/>
            <w:shd w:val="clear" w:color="auto" w:fill="E7E6E6"/>
            <w:tcMar>
              <w:top w:w="80" w:type="dxa"/>
              <w:left w:w="80" w:type="dxa"/>
              <w:bottom w:w="80" w:type="dxa"/>
              <w:right w:w="80" w:type="dxa"/>
            </w:tcMar>
            <w:vAlign w:val="center"/>
          </w:tcPr>
          <w:p w14:paraId="5CEC42C6"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6ECA974B" w14:textId="77777777" w:rsidR="00E80D99" w:rsidRDefault="00000000">
            <w:pPr>
              <w:spacing w:after="20"/>
            </w:pPr>
            <w:r>
              <w:rPr>
                <w:b/>
              </w:rPr>
              <w:t>Nội dung</w:t>
            </w:r>
          </w:p>
        </w:tc>
      </w:tr>
      <w:tr w:rsidR="00E80D99" w14:paraId="0179EB45" w14:textId="77777777">
        <w:trPr>
          <w:jc w:val="center"/>
        </w:trPr>
        <w:tc>
          <w:tcPr>
            <w:tcW w:w="2041" w:type="dxa"/>
            <w:tcMar>
              <w:top w:w="80" w:type="dxa"/>
              <w:left w:w="80" w:type="dxa"/>
              <w:bottom w:w="80" w:type="dxa"/>
              <w:right w:w="80" w:type="dxa"/>
            </w:tcMar>
            <w:vAlign w:val="center"/>
          </w:tcPr>
          <w:p w14:paraId="42803138" w14:textId="77777777" w:rsidR="00E80D99" w:rsidRDefault="00000000">
            <w:pPr>
              <w:spacing w:after="20"/>
            </w:pPr>
            <w:r>
              <w:t>Tóm tắt</w:t>
            </w:r>
          </w:p>
        </w:tc>
        <w:tc>
          <w:tcPr>
            <w:tcW w:w="7313" w:type="dxa"/>
            <w:tcMar>
              <w:top w:w="80" w:type="dxa"/>
              <w:left w:w="80" w:type="dxa"/>
              <w:bottom w:w="80" w:type="dxa"/>
              <w:right w:w="80" w:type="dxa"/>
            </w:tcMar>
            <w:vAlign w:val="center"/>
          </w:tcPr>
          <w:p w14:paraId="4AED0231" w14:textId="77777777" w:rsidR="00E80D99" w:rsidRDefault="00000000">
            <w:pPr>
              <w:spacing w:after="20"/>
            </w:pPr>
            <w:r>
              <w:t>Cho phép người dùng bật hoặc tắt sản phẩm.</w:t>
            </w:r>
          </w:p>
        </w:tc>
      </w:tr>
      <w:tr w:rsidR="00E80D99" w14:paraId="75557040" w14:textId="77777777">
        <w:trPr>
          <w:jc w:val="center"/>
        </w:trPr>
        <w:tc>
          <w:tcPr>
            <w:tcW w:w="2041" w:type="dxa"/>
            <w:tcMar>
              <w:top w:w="80" w:type="dxa"/>
              <w:left w:w="80" w:type="dxa"/>
              <w:bottom w:w="80" w:type="dxa"/>
              <w:right w:w="80" w:type="dxa"/>
            </w:tcMar>
            <w:vAlign w:val="center"/>
          </w:tcPr>
          <w:p w14:paraId="3D4364E6" w14:textId="77777777" w:rsidR="00E80D99" w:rsidRDefault="00000000">
            <w:pPr>
              <w:spacing w:after="20"/>
            </w:pPr>
            <w:r>
              <w:t>Tác nhân</w:t>
            </w:r>
          </w:p>
        </w:tc>
        <w:tc>
          <w:tcPr>
            <w:tcW w:w="7313" w:type="dxa"/>
            <w:tcMar>
              <w:top w:w="80" w:type="dxa"/>
              <w:left w:w="80" w:type="dxa"/>
              <w:bottom w:w="80" w:type="dxa"/>
              <w:right w:w="80" w:type="dxa"/>
            </w:tcMar>
            <w:vAlign w:val="center"/>
          </w:tcPr>
          <w:p w14:paraId="5D829330" w14:textId="77777777" w:rsidR="00E80D99" w:rsidRDefault="00000000">
            <w:pPr>
              <w:spacing w:after="20"/>
            </w:pPr>
            <w:r>
              <w:t>Người dùng hệ thống</w:t>
            </w:r>
          </w:p>
        </w:tc>
      </w:tr>
      <w:tr w:rsidR="00E80D99" w14:paraId="0D9B5963" w14:textId="77777777">
        <w:trPr>
          <w:jc w:val="center"/>
        </w:trPr>
        <w:tc>
          <w:tcPr>
            <w:tcW w:w="2041" w:type="dxa"/>
            <w:tcMar>
              <w:top w:w="80" w:type="dxa"/>
              <w:left w:w="80" w:type="dxa"/>
              <w:bottom w:w="80" w:type="dxa"/>
              <w:right w:w="80" w:type="dxa"/>
            </w:tcMar>
            <w:vAlign w:val="center"/>
          </w:tcPr>
          <w:p w14:paraId="69C042F4"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0FD586A6" w14:textId="77777777" w:rsidR="00E80D99" w:rsidRDefault="00000000">
            <w:pPr>
              <w:spacing w:after="20"/>
            </w:pPr>
            <w:r>
              <w:t>Người dùng thay đổi checkbox trạng thái sản phẩm.</w:t>
            </w:r>
          </w:p>
        </w:tc>
      </w:tr>
      <w:tr w:rsidR="00E80D99" w14:paraId="0C587462" w14:textId="77777777">
        <w:trPr>
          <w:jc w:val="center"/>
        </w:trPr>
        <w:tc>
          <w:tcPr>
            <w:tcW w:w="2041" w:type="dxa"/>
            <w:tcMar>
              <w:top w:w="80" w:type="dxa"/>
              <w:left w:w="80" w:type="dxa"/>
              <w:bottom w:w="80" w:type="dxa"/>
              <w:right w:w="80" w:type="dxa"/>
            </w:tcMar>
            <w:vAlign w:val="center"/>
          </w:tcPr>
          <w:p w14:paraId="1BC0DE98"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51282677" w14:textId="77777777" w:rsidR="00E80D99" w:rsidRDefault="00000000">
            <w:pPr>
              <w:spacing w:after="20"/>
            </w:pPr>
            <w:r>
              <w:t>Đã truy cập ProductView, có quyền STORE.UPDATE.</w:t>
            </w:r>
          </w:p>
        </w:tc>
      </w:tr>
      <w:tr w:rsidR="00E80D99" w14:paraId="24DF656F" w14:textId="77777777">
        <w:trPr>
          <w:jc w:val="center"/>
        </w:trPr>
        <w:tc>
          <w:tcPr>
            <w:tcW w:w="2041" w:type="dxa"/>
            <w:tcMar>
              <w:top w:w="80" w:type="dxa"/>
              <w:left w:w="80" w:type="dxa"/>
              <w:bottom w:w="80" w:type="dxa"/>
              <w:right w:w="80" w:type="dxa"/>
            </w:tcMar>
            <w:vAlign w:val="center"/>
          </w:tcPr>
          <w:p w14:paraId="38757C37"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0E2B0EB1" w14:textId="77777777" w:rsidR="00E80D99" w:rsidRDefault="00000000">
            <w:pPr>
              <w:spacing w:after="20"/>
            </w:pPr>
            <w:r>
              <w:t>Trạng thái products.is_active được cập nhật khi thao tác thành công.</w:t>
            </w:r>
          </w:p>
        </w:tc>
      </w:tr>
    </w:tbl>
    <w:p w14:paraId="29431197" w14:textId="77777777" w:rsidR="00E80D99" w:rsidRDefault="00E80D99"/>
    <w:p w14:paraId="0A45DFE9" w14:textId="77777777" w:rsidR="00C37773" w:rsidRDefault="00C37773" w:rsidP="00C37773">
      <w:bookmarkStart w:id="68" w:name="_Toc23487"/>
    </w:p>
    <w:p w14:paraId="14429495" w14:textId="77777777" w:rsidR="00C37773" w:rsidRPr="00C37773" w:rsidRDefault="00C37773" w:rsidP="00C37773"/>
    <w:p w14:paraId="6C3C302F" w14:textId="3B5CA9D8" w:rsidR="00E80D99" w:rsidRDefault="00000000">
      <w:pPr>
        <w:pStyle w:val="Heading2"/>
      </w:pPr>
      <w:r>
        <w:t>3.8 Tồn kho và serial</w:t>
      </w:r>
      <w:bookmarkEnd w:id="68"/>
    </w:p>
    <w:p w14:paraId="5C116672" w14:textId="77777777" w:rsidR="00E80D99" w:rsidRDefault="00000000">
      <w:pPr>
        <w:pStyle w:val="Heading3"/>
      </w:pPr>
      <w:r>
        <w:t>UC30 Tra cứu tồn kho theo lô</w:t>
      </w:r>
    </w:p>
    <w:p w14:paraId="2294087F" w14:textId="77777777" w:rsidR="00E80D99" w:rsidRDefault="00000000">
      <w:pPr>
        <w:pStyle w:val="Caption"/>
        <w:keepNext/>
      </w:pPr>
      <w:r>
        <w:t xml:space="preserve">Bảng </w:t>
      </w:r>
      <w:r>
        <w:fldChar w:fldCharType="begin"/>
      </w:r>
      <w:r>
        <w:instrText>SEQ Bảng \* ARABIC</w:instrText>
      </w:r>
      <w:r>
        <w:fldChar w:fldCharType="separate"/>
      </w:r>
      <w:r>
        <w:t>37</w:t>
      </w:r>
      <w:r>
        <w:fldChar w:fldCharType="end"/>
      </w:r>
      <w:bookmarkStart w:id="69" w:name="_Toc16498"/>
      <w:r>
        <w:t xml:space="preserve"> Thông tin UC30</w:t>
      </w:r>
      <w:bookmarkEnd w:id="6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5835F449" w14:textId="77777777">
        <w:trPr>
          <w:tblHeader/>
          <w:jc w:val="center"/>
        </w:trPr>
        <w:tc>
          <w:tcPr>
            <w:tcW w:w="2041" w:type="dxa"/>
            <w:shd w:val="clear" w:color="auto" w:fill="E7E6E6"/>
            <w:tcMar>
              <w:top w:w="80" w:type="dxa"/>
              <w:left w:w="80" w:type="dxa"/>
              <w:bottom w:w="80" w:type="dxa"/>
              <w:right w:w="80" w:type="dxa"/>
            </w:tcMar>
            <w:vAlign w:val="center"/>
          </w:tcPr>
          <w:p w14:paraId="2416A4E3"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13C06D83" w14:textId="77777777" w:rsidR="00E80D99" w:rsidRDefault="00000000">
            <w:pPr>
              <w:spacing w:after="20"/>
            </w:pPr>
            <w:r>
              <w:rPr>
                <w:b/>
              </w:rPr>
              <w:t>Nội dung</w:t>
            </w:r>
          </w:p>
        </w:tc>
      </w:tr>
      <w:tr w:rsidR="00E80D99" w14:paraId="46F92AC3" w14:textId="77777777">
        <w:trPr>
          <w:jc w:val="center"/>
        </w:trPr>
        <w:tc>
          <w:tcPr>
            <w:tcW w:w="2041" w:type="dxa"/>
            <w:tcMar>
              <w:top w:w="80" w:type="dxa"/>
              <w:left w:w="80" w:type="dxa"/>
              <w:bottom w:w="80" w:type="dxa"/>
              <w:right w:w="80" w:type="dxa"/>
            </w:tcMar>
            <w:vAlign w:val="center"/>
          </w:tcPr>
          <w:p w14:paraId="28E9691E" w14:textId="77777777" w:rsidR="00E80D99" w:rsidRDefault="00000000">
            <w:pPr>
              <w:spacing w:after="20"/>
            </w:pPr>
            <w:r>
              <w:t>Tóm tắt</w:t>
            </w:r>
          </w:p>
        </w:tc>
        <w:tc>
          <w:tcPr>
            <w:tcW w:w="7313" w:type="dxa"/>
            <w:tcMar>
              <w:top w:w="80" w:type="dxa"/>
              <w:left w:w="80" w:type="dxa"/>
              <w:bottom w:w="80" w:type="dxa"/>
              <w:right w:w="80" w:type="dxa"/>
            </w:tcMar>
            <w:vAlign w:val="center"/>
          </w:tcPr>
          <w:p w14:paraId="1D725A26" w14:textId="77777777" w:rsidR="00E80D99" w:rsidRDefault="00000000">
            <w:pPr>
              <w:spacing w:after="20"/>
            </w:pPr>
            <w:r>
              <w:t>Cho phép người dùng tra cứu tồn kho theo lô.</w:t>
            </w:r>
          </w:p>
        </w:tc>
      </w:tr>
      <w:tr w:rsidR="00E80D99" w14:paraId="3D1464BA" w14:textId="77777777">
        <w:trPr>
          <w:jc w:val="center"/>
        </w:trPr>
        <w:tc>
          <w:tcPr>
            <w:tcW w:w="2041" w:type="dxa"/>
            <w:tcMar>
              <w:top w:w="80" w:type="dxa"/>
              <w:left w:w="80" w:type="dxa"/>
              <w:bottom w:w="80" w:type="dxa"/>
              <w:right w:w="80" w:type="dxa"/>
            </w:tcMar>
            <w:vAlign w:val="center"/>
          </w:tcPr>
          <w:p w14:paraId="5FEA5534" w14:textId="77777777" w:rsidR="00E80D99" w:rsidRDefault="00000000">
            <w:pPr>
              <w:spacing w:after="20"/>
            </w:pPr>
            <w:r>
              <w:t>Tác nhân</w:t>
            </w:r>
          </w:p>
        </w:tc>
        <w:tc>
          <w:tcPr>
            <w:tcW w:w="7313" w:type="dxa"/>
            <w:tcMar>
              <w:top w:w="80" w:type="dxa"/>
              <w:left w:w="80" w:type="dxa"/>
              <w:bottom w:w="80" w:type="dxa"/>
              <w:right w:w="80" w:type="dxa"/>
            </w:tcMar>
            <w:vAlign w:val="center"/>
          </w:tcPr>
          <w:p w14:paraId="3BD387FA" w14:textId="77777777" w:rsidR="00E80D99" w:rsidRDefault="00000000">
            <w:pPr>
              <w:spacing w:after="20"/>
            </w:pPr>
            <w:r>
              <w:t>Người dùng hệ thống</w:t>
            </w:r>
          </w:p>
        </w:tc>
      </w:tr>
      <w:tr w:rsidR="00E80D99" w14:paraId="768BF66F" w14:textId="77777777">
        <w:trPr>
          <w:jc w:val="center"/>
        </w:trPr>
        <w:tc>
          <w:tcPr>
            <w:tcW w:w="2041" w:type="dxa"/>
            <w:tcMar>
              <w:top w:w="80" w:type="dxa"/>
              <w:left w:w="80" w:type="dxa"/>
              <w:bottom w:w="80" w:type="dxa"/>
              <w:right w:w="80" w:type="dxa"/>
            </w:tcMar>
            <w:vAlign w:val="center"/>
          </w:tcPr>
          <w:p w14:paraId="5269046B"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21DB5656" w14:textId="77777777" w:rsidR="00E80D99" w:rsidRDefault="00000000">
            <w:pPr>
              <w:spacing w:after="20"/>
            </w:pPr>
            <w:r>
              <w:t>Người dùng mở InventoryView từ thanh điều hướng.</w:t>
            </w:r>
          </w:p>
        </w:tc>
      </w:tr>
      <w:tr w:rsidR="00E80D99" w14:paraId="24E51E84" w14:textId="77777777">
        <w:trPr>
          <w:jc w:val="center"/>
        </w:trPr>
        <w:tc>
          <w:tcPr>
            <w:tcW w:w="2041" w:type="dxa"/>
            <w:tcMar>
              <w:top w:w="80" w:type="dxa"/>
              <w:left w:w="80" w:type="dxa"/>
              <w:bottom w:w="80" w:type="dxa"/>
              <w:right w:w="80" w:type="dxa"/>
            </w:tcMar>
            <w:vAlign w:val="center"/>
          </w:tcPr>
          <w:p w14:paraId="7279EE51"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4AB88C24" w14:textId="77777777" w:rsidR="00E80D99" w:rsidRDefault="00000000">
            <w:pPr>
              <w:spacing w:after="20"/>
            </w:pPr>
            <w:r>
              <w:t>Đã đăng nhập và truy cập được màn hình InventoryView.</w:t>
            </w:r>
          </w:p>
        </w:tc>
      </w:tr>
      <w:tr w:rsidR="00E80D99" w14:paraId="5DAE63EC" w14:textId="77777777">
        <w:trPr>
          <w:jc w:val="center"/>
        </w:trPr>
        <w:tc>
          <w:tcPr>
            <w:tcW w:w="2041" w:type="dxa"/>
            <w:tcMar>
              <w:top w:w="80" w:type="dxa"/>
              <w:left w:w="80" w:type="dxa"/>
              <w:bottom w:w="80" w:type="dxa"/>
              <w:right w:w="80" w:type="dxa"/>
            </w:tcMar>
            <w:vAlign w:val="center"/>
          </w:tcPr>
          <w:p w14:paraId="04D074D7"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4C1F0923" w14:textId="77777777" w:rsidR="00E80D99" w:rsidRDefault="00000000">
            <w:pPr>
              <w:spacing w:after="20"/>
            </w:pPr>
            <w:r>
              <w:t>Danh sách và kết quả lọc được hiển thị; dữ liệu nghiệp vụ không bị thay đổi.</w:t>
            </w:r>
          </w:p>
        </w:tc>
      </w:tr>
    </w:tbl>
    <w:p w14:paraId="063C3745" w14:textId="77777777" w:rsidR="00E80D99" w:rsidRDefault="00E80D99"/>
    <w:p w14:paraId="382A2DD3" w14:textId="77777777" w:rsidR="00C37773" w:rsidRDefault="00C37773" w:rsidP="00C37773"/>
    <w:p w14:paraId="1A118409" w14:textId="79821D29" w:rsidR="00E80D99" w:rsidRDefault="00000000">
      <w:pPr>
        <w:pStyle w:val="Heading3"/>
      </w:pPr>
      <w:r>
        <w:t>UC31 Tra cứu serial theo lô nhập</w:t>
      </w:r>
    </w:p>
    <w:p w14:paraId="2D030EAF" w14:textId="77777777" w:rsidR="00E80D99" w:rsidRDefault="00000000">
      <w:pPr>
        <w:pStyle w:val="Caption"/>
        <w:keepNext/>
      </w:pPr>
      <w:r>
        <w:t xml:space="preserve">Bảng </w:t>
      </w:r>
      <w:r>
        <w:fldChar w:fldCharType="begin"/>
      </w:r>
      <w:r>
        <w:instrText>SEQ Bảng \* ARABIC</w:instrText>
      </w:r>
      <w:r>
        <w:fldChar w:fldCharType="separate"/>
      </w:r>
      <w:r>
        <w:t>38</w:t>
      </w:r>
      <w:r>
        <w:fldChar w:fldCharType="end"/>
      </w:r>
      <w:bookmarkStart w:id="70" w:name="_Toc15142"/>
      <w:r>
        <w:t xml:space="preserve"> Thông tin UC31</w:t>
      </w:r>
      <w:bookmarkEnd w:id="7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06B0BD0D" w14:textId="77777777">
        <w:trPr>
          <w:tblHeader/>
          <w:jc w:val="center"/>
        </w:trPr>
        <w:tc>
          <w:tcPr>
            <w:tcW w:w="2041" w:type="dxa"/>
            <w:shd w:val="clear" w:color="auto" w:fill="E7E6E6"/>
            <w:tcMar>
              <w:top w:w="80" w:type="dxa"/>
              <w:left w:w="80" w:type="dxa"/>
              <w:bottom w:w="80" w:type="dxa"/>
              <w:right w:w="80" w:type="dxa"/>
            </w:tcMar>
            <w:vAlign w:val="center"/>
          </w:tcPr>
          <w:p w14:paraId="69571900"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4D671580" w14:textId="77777777" w:rsidR="00E80D99" w:rsidRDefault="00000000">
            <w:pPr>
              <w:spacing w:after="20"/>
            </w:pPr>
            <w:r>
              <w:rPr>
                <w:b/>
              </w:rPr>
              <w:t>Nội dung</w:t>
            </w:r>
          </w:p>
        </w:tc>
      </w:tr>
      <w:tr w:rsidR="00E80D99" w14:paraId="0607E7A1" w14:textId="77777777">
        <w:trPr>
          <w:jc w:val="center"/>
        </w:trPr>
        <w:tc>
          <w:tcPr>
            <w:tcW w:w="2041" w:type="dxa"/>
            <w:tcMar>
              <w:top w:w="80" w:type="dxa"/>
              <w:left w:w="80" w:type="dxa"/>
              <w:bottom w:w="80" w:type="dxa"/>
              <w:right w:w="80" w:type="dxa"/>
            </w:tcMar>
            <w:vAlign w:val="center"/>
          </w:tcPr>
          <w:p w14:paraId="45513E44" w14:textId="77777777" w:rsidR="00E80D99" w:rsidRDefault="00000000">
            <w:pPr>
              <w:spacing w:after="20"/>
            </w:pPr>
            <w:r>
              <w:t>Tóm tắt</w:t>
            </w:r>
          </w:p>
        </w:tc>
        <w:tc>
          <w:tcPr>
            <w:tcW w:w="7313" w:type="dxa"/>
            <w:tcMar>
              <w:top w:w="80" w:type="dxa"/>
              <w:left w:w="80" w:type="dxa"/>
              <w:bottom w:w="80" w:type="dxa"/>
              <w:right w:w="80" w:type="dxa"/>
            </w:tcMar>
            <w:vAlign w:val="center"/>
          </w:tcPr>
          <w:p w14:paraId="58CE866D" w14:textId="77777777" w:rsidR="00E80D99" w:rsidRDefault="00000000">
            <w:pPr>
              <w:spacing w:after="20"/>
            </w:pPr>
            <w:r>
              <w:t>Cho phép người dùng tra cứu serial theo lô nhập.</w:t>
            </w:r>
          </w:p>
        </w:tc>
      </w:tr>
      <w:tr w:rsidR="00E80D99" w14:paraId="1D2EAA71" w14:textId="77777777">
        <w:trPr>
          <w:jc w:val="center"/>
        </w:trPr>
        <w:tc>
          <w:tcPr>
            <w:tcW w:w="2041" w:type="dxa"/>
            <w:tcMar>
              <w:top w:w="80" w:type="dxa"/>
              <w:left w:w="80" w:type="dxa"/>
              <w:bottom w:w="80" w:type="dxa"/>
              <w:right w:w="80" w:type="dxa"/>
            </w:tcMar>
            <w:vAlign w:val="center"/>
          </w:tcPr>
          <w:p w14:paraId="784DD1C5" w14:textId="77777777" w:rsidR="00E80D99" w:rsidRDefault="00000000">
            <w:pPr>
              <w:spacing w:after="20"/>
            </w:pPr>
            <w:r>
              <w:t>Tác nhân</w:t>
            </w:r>
          </w:p>
        </w:tc>
        <w:tc>
          <w:tcPr>
            <w:tcW w:w="7313" w:type="dxa"/>
            <w:tcMar>
              <w:top w:w="80" w:type="dxa"/>
              <w:left w:w="80" w:type="dxa"/>
              <w:bottom w:w="80" w:type="dxa"/>
              <w:right w:w="80" w:type="dxa"/>
            </w:tcMar>
            <w:vAlign w:val="center"/>
          </w:tcPr>
          <w:p w14:paraId="5C755AF1" w14:textId="77777777" w:rsidR="00E80D99" w:rsidRDefault="00000000">
            <w:pPr>
              <w:spacing w:after="20"/>
            </w:pPr>
            <w:r>
              <w:t>Người dùng hệ thống</w:t>
            </w:r>
          </w:p>
        </w:tc>
      </w:tr>
      <w:tr w:rsidR="00E80D99" w14:paraId="58050D64" w14:textId="77777777">
        <w:trPr>
          <w:jc w:val="center"/>
        </w:trPr>
        <w:tc>
          <w:tcPr>
            <w:tcW w:w="2041" w:type="dxa"/>
            <w:tcMar>
              <w:top w:w="80" w:type="dxa"/>
              <w:left w:w="80" w:type="dxa"/>
              <w:bottom w:w="80" w:type="dxa"/>
              <w:right w:w="80" w:type="dxa"/>
            </w:tcMar>
            <w:vAlign w:val="center"/>
          </w:tcPr>
          <w:p w14:paraId="224D7131"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0FFC2ADD" w14:textId="77777777" w:rsidR="00E80D99" w:rsidRDefault="00000000">
            <w:pPr>
              <w:spacing w:after="20"/>
            </w:pPr>
            <w:r>
              <w:t>Người dùng chọn Xem serial của lô.</w:t>
            </w:r>
          </w:p>
        </w:tc>
      </w:tr>
      <w:tr w:rsidR="00E80D99" w14:paraId="5B19552C" w14:textId="77777777">
        <w:trPr>
          <w:jc w:val="center"/>
        </w:trPr>
        <w:tc>
          <w:tcPr>
            <w:tcW w:w="2041" w:type="dxa"/>
            <w:tcMar>
              <w:top w:w="80" w:type="dxa"/>
              <w:left w:w="80" w:type="dxa"/>
              <w:bottom w:w="80" w:type="dxa"/>
              <w:right w:w="80" w:type="dxa"/>
            </w:tcMar>
            <w:vAlign w:val="center"/>
          </w:tcPr>
          <w:p w14:paraId="54DF9C81"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2183DF46" w14:textId="77777777" w:rsidR="00E80D99" w:rsidRDefault="00000000">
            <w:pPr>
              <w:spacing w:after="20"/>
            </w:pPr>
            <w:r>
              <w:t>Đang xem một lô nhập trong tồn kho hoặc chi tiết phiếu nhập.</w:t>
            </w:r>
          </w:p>
        </w:tc>
      </w:tr>
      <w:tr w:rsidR="00E80D99" w14:paraId="2ECB993C" w14:textId="77777777">
        <w:trPr>
          <w:jc w:val="center"/>
        </w:trPr>
        <w:tc>
          <w:tcPr>
            <w:tcW w:w="2041" w:type="dxa"/>
            <w:tcMar>
              <w:top w:w="80" w:type="dxa"/>
              <w:left w:w="80" w:type="dxa"/>
              <w:bottom w:w="80" w:type="dxa"/>
              <w:right w:w="80" w:type="dxa"/>
            </w:tcMar>
            <w:vAlign w:val="center"/>
          </w:tcPr>
          <w:p w14:paraId="75E56388"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7C283D7B" w14:textId="77777777" w:rsidR="00E80D99" w:rsidRDefault="00000000">
            <w:pPr>
              <w:spacing w:after="20"/>
            </w:pPr>
            <w:r>
              <w:t>Danh sách serial và mã đơn bán được hiển thị theo bộ lọc.</w:t>
            </w:r>
          </w:p>
        </w:tc>
      </w:tr>
    </w:tbl>
    <w:p w14:paraId="53C26EE2" w14:textId="77777777" w:rsidR="00E80D99" w:rsidRDefault="00E80D99"/>
    <w:p w14:paraId="6000E7E3" w14:textId="77777777" w:rsidR="00C37773" w:rsidRDefault="00C37773">
      <w:pPr>
        <w:pStyle w:val="Heading3"/>
      </w:pPr>
    </w:p>
    <w:p w14:paraId="77046C29" w14:textId="77777777" w:rsidR="00C37773" w:rsidRDefault="00C37773">
      <w:pPr>
        <w:pStyle w:val="Heading3"/>
      </w:pPr>
    </w:p>
    <w:p w14:paraId="7A83BFB0" w14:textId="77777777" w:rsidR="00C37773" w:rsidRPr="00C37773" w:rsidRDefault="00C37773" w:rsidP="00C37773"/>
    <w:p w14:paraId="662AA808" w14:textId="3E66562A" w:rsidR="00E80D99" w:rsidRDefault="00000000">
      <w:pPr>
        <w:pStyle w:val="Heading3"/>
      </w:pPr>
      <w:r>
        <w:t>UC32 Bật hoặc tắt lô hàng</w:t>
      </w:r>
    </w:p>
    <w:p w14:paraId="0D7D2934" w14:textId="77777777" w:rsidR="00E80D99" w:rsidRDefault="00000000">
      <w:pPr>
        <w:pStyle w:val="Caption"/>
        <w:keepNext/>
      </w:pPr>
      <w:r>
        <w:t xml:space="preserve">Bảng </w:t>
      </w:r>
      <w:r>
        <w:fldChar w:fldCharType="begin"/>
      </w:r>
      <w:r>
        <w:instrText>SEQ Bảng \* ARABIC</w:instrText>
      </w:r>
      <w:r>
        <w:fldChar w:fldCharType="separate"/>
      </w:r>
      <w:r>
        <w:t>39</w:t>
      </w:r>
      <w:r>
        <w:fldChar w:fldCharType="end"/>
      </w:r>
      <w:bookmarkStart w:id="71" w:name="_Toc15154"/>
      <w:r>
        <w:t xml:space="preserve"> Thông tin UC32</w:t>
      </w:r>
      <w:bookmarkEnd w:id="7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63A262AF" w14:textId="77777777">
        <w:trPr>
          <w:tblHeader/>
          <w:jc w:val="center"/>
        </w:trPr>
        <w:tc>
          <w:tcPr>
            <w:tcW w:w="2041" w:type="dxa"/>
            <w:shd w:val="clear" w:color="auto" w:fill="E7E6E6"/>
            <w:tcMar>
              <w:top w:w="80" w:type="dxa"/>
              <w:left w:w="80" w:type="dxa"/>
              <w:bottom w:w="80" w:type="dxa"/>
              <w:right w:w="80" w:type="dxa"/>
            </w:tcMar>
            <w:vAlign w:val="center"/>
          </w:tcPr>
          <w:p w14:paraId="15A271C1"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13F2C5FE" w14:textId="77777777" w:rsidR="00E80D99" w:rsidRDefault="00000000">
            <w:pPr>
              <w:spacing w:after="20"/>
            </w:pPr>
            <w:r>
              <w:rPr>
                <w:b/>
              </w:rPr>
              <w:t>Nội dung</w:t>
            </w:r>
          </w:p>
        </w:tc>
      </w:tr>
      <w:tr w:rsidR="00E80D99" w14:paraId="5A412910" w14:textId="77777777">
        <w:trPr>
          <w:jc w:val="center"/>
        </w:trPr>
        <w:tc>
          <w:tcPr>
            <w:tcW w:w="2041" w:type="dxa"/>
            <w:tcMar>
              <w:top w:w="80" w:type="dxa"/>
              <w:left w:w="80" w:type="dxa"/>
              <w:bottom w:w="80" w:type="dxa"/>
              <w:right w:w="80" w:type="dxa"/>
            </w:tcMar>
            <w:vAlign w:val="center"/>
          </w:tcPr>
          <w:p w14:paraId="67B0C35D" w14:textId="77777777" w:rsidR="00E80D99" w:rsidRDefault="00000000">
            <w:pPr>
              <w:spacing w:after="20"/>
            </w:pPr>
            <w:r>
              <w:t>Tóm tắt</w:t>
            </w:r>
          </w:p>
        </w:tc>
        <w:tc>
          <w:tcPr>
            <w:tcW w:w="7313" w:type="dxa"/>
            <w:tcMar>
              <w:top w:w="80" w:type="dxa"/>
              <w:left w:w="80" w:type="dxa"/>
              <w:bottom w:w="80" w:type="dxa"/>
              <w:right w:w="80" w:type="dxa"/>
            </w:tcMar>
            <w:vAlign w:val="center"/>
          </w:tcPr>
          <w:p w14:paraId="0343C74B" w14:textId="77777777" w:rsidR="00E80D99" w:rsidRDefault="00000000">
            <w:pPr>
              <w:spacing w:after="20"/>
            </w:pPr>
            <w:r>
              <w:t>Cho phép người dùng bật hoặc tắt lô hàng.</w:t>
            </w:r>
          </w:p>
        </w:tc>
      </w:tr>
      <w:tr w:rsidR="00E80D99" w14:paraId="43CF6406" w14:textId="77777777">
        <w:trPr>
          <w:jc w:val="center"/>
        </w:trPr>
        <w:tc>
          <w:tcPr>
            <w:tcW w:w="2041" w:type="dxa"/>
            <w:tcMar>
              <w:top w:w="80" w:type="dxa"/>
              <w:left w:w="80" w:type="dxa"/>
              <w:bottom w:w="80" w:type="dxa"/>
              <w:right w:w="80" w:type="dxa"/>
            </w:tcMar>
            <w:vAlign w:val="center"/>
          </w:tcPr>
          <w:p w14:paraId="10D13A16" w14:textId="77777777" w:rsidR="00E80D99" w:rsidRDefault="00000000">
            <w:pPr>
              <w:spacing w:after="20"/>
            </w:pPr>
            <w:r>
              <w:t>Tác nhân</w:t>
            </w:r>
          </w:p>
        </w:tc>
        <w:tc>
          <w:tcPr>
            <w:tcW w:w="7313" w:type="dxa"/>
            <w:tcMar>
              <w:top w:w="80" w:type="dxa"/>
              <w:left w:w="80" w:type="dxa"/>
              <w:bottom w:w="80" w:type="dxa"/>
              <w:right w:w="80" w:type="dxa"/>
            </w:tcMar>
            <w:vAlign w:val="center"/>
          </w:tcPr>
          <w:p w14:paraId="45AE1E5B" w14:textId="77777777" w:rsidR="00E80D99" w:rsidRDefault="00000000">
            <w:pPr>
              <w:spacing w:after="20"/>
            </w:pPr>
            <w:r>
              <w:t>Người dùng hệ thống</w:t>
            </w:r>
          </w:p>
        </w:tc>
      </w:tr>
      <w:tr w:rsidR="00E80D99" w14:paraId="2B888D23" w14:textId="77777777">
        <w:trPr>
          <w:jc w:val="center"/>
        </w:trPr>
        <w:tc>
          <w:tcPr>
            <w:tcW w:w="2041" w:type="dxa"/>
            <w:tcMar>
              <w:top w:w="80" w:type="dxa"/>
              <w:left w:w="80" w:type="dxa"/>
              <w:bottom w:w="80" w:type="dxa"/>
              <w:right w:w="80" w:type="dxa"/>
            </w:tcMar>
            <w:vAlign w:val="center"/>
          </w:tcPr>
          <w:p w14:paraId="063D014A"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6D6735D1" w14:textId="77777777" w:rsidR="00E80D99" w:rsidRDefault="00000000">
            <w:pPr>
              <w:spacing w:after="20"/>
            </w:pPr>
            <w:r>
              <w:t>Người dùng thay đổi checkbox Bật/Tắt của lô.</w:t>
            </w:r>
          </w:p>
        </w:tc>
      </w:tr>
      <w:tr w:rsidR="00E80D99" w14:paraId="196A3CEB" w14:textId="77777777">
        <w:trPr>
          <w:jc w:val="center"/>
        </w:trPr>
        <w:tc>
          <w:tcPr>
            <w:tcW w:w="2041" w:type="dxa"/>
            <w:tcMar>
              <w:top w:w="80" w:type="dxa"/>
              <w:left w:w="80" w:type="dxa"/>
              <w:bottom w:w="80" w:type="dxa"/>
              <w:right w:w="80" w:type="dxa"/>
            </w:tcMar>
            <w:vAlign w:val="center"/>
          </w:tcPr>
          <w:p w14:paraId="309B3515"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4D503767" w14:textId="77777777" w:rsidR="00E80D99" w:rsidRDefault="00000000">
            <w:pPr>
              <w:spacing w:after="20"/>
            </w:pPr>
            <w:r>
              <w:t>Đã truy cập InventoryView, có quyền WAREHOUSE.UPDATE.</w:t>
            </w:r>
          </w:p>
        </w:tc>
      </w:tr>
      <w:tr w:rsidR="00E80D99" w14:paraId="71C36D04" w14:textId="77777777">
        <w:trPr>
          <w:jc w:val="center"/>
        </w:trPr>
        <w:tc>
          <w:tcPr>
            <w:tcW w:w="2041" w:type="dxa"/>
            <w:tcMar>
              <w:top w:w="80" w:type="dxa"/>
              <w:left w:w="80" w:type="dxa"/>
              <w:bottom w:w="80" w:type="dxa"/>
              <w:right w:w="80" w:type="dxa"/>
            </w:tcMar>
            <w:vAlign w:val="center"/>
          </w:tcPr>
          <w:p w14:paraId="1BAFB653"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3EF25569" w14:textId="77777777" w:rsidR="00E80D99" w:rsidRDefault="00000000">
            <w:pPr>
              <w:spacing w:after="20"/>
            </w:pPr>
            <w:r>
              <w:t>is_active của dòng lô nhập được cập nhật; giá vốn bình quân được tính lại.</w:t>
            </w:r>
          </w:p>
        </w:tc>
      </w:tr>
    </w:tbl>
    <w:p w14:paraId="713A246B" w14:textId="77777777" w:rsidR="00E80D99" w:rsidRDefault="00E80D99"/>
    <w:p w14:paraId="0818EF1E" w14:textId="77777777" w:rsidR="00C37773" w:rsidRPr="00C37773" w:rsidRDefault="00C37773" w:rsidP="00C37773"/>
    <w:p w14:paraId="634DE741" w14:textId="0D18B054" w:rsidR="00E80D99" w:rsidRDefault="00000000">
      <w:pPr>
        <w:pStyle w:val="Heading3"/>
      </w:pPr>
      <w:r>
        <w:t>UC33 Xuất tồn kho ra Excel</w:t>
      </w:r>
    </w:p>
    <w:p w14:paraId="3EAD9748" w14:textId="77777777" w:rsidR="00E80D99" w:rsidRDefault="00000000">
      <w:pPr>
        <w:pStyle w:val="Caption"/>
        <w:keepNext/>
      </w:pPr>
      <w:r>
        <w:t xml:space="preserve">Bảng </w:t>
      </w:r>
      <w:r>
        <w:fldChar w:fldCharType="begin"/>
      </w:r>
      <w:r>
        <w:instrText>SEQ Bảng \* ARABIC</w:instrText>
      </w:r>
      <w:r>
        <w:fldChar w:fldCharType="separate"/>
      </w:r>
      <w:r>
        <w:t>40</w:t>
      </w:r>
      <w:r>
        <w:fldChar w:fldCharType="end"/>
      </w:r>
      <w:bookmarkStart w:id="72" w:name="_Toc27520"/>
      <w:r>
        <w:t xml:space="preserve"> Thông tin UC33</w:t>
      </w:r>
      <w:bookmarkEnd w:id="7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27F6803D" w14:textId="77777777">
        <w:trPr>
          <w:tblHeader/>
          <w:jc w:val="center"/>
        </w:trPr>
        <w:tc>
          <w:tcPr>
            <w:tcW w:w="2041" w:type="dxa"/>
            <w:shd w:val="clear" w:color="auto" w:fill="E7E6E6"/>
            <w:tcMar>
              <w:top w:w="80" w:type="dxa"/>
              <w:left w:w="80" w:type="dxa"/>
              <w:bottom w:w="80" w:type="dxa"/>
              <w:right w:w="80" w:type="dxa"/>
            </w:tcMar>
            <w:vAlign w:val="center"/>
          </w:tcPr>
          <w:p w14:paraId="249189DD"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7E629B8E" w14:textId="77777777" w:rsidR="00E80D99" w:rsidRDefault="00000000">
            <w:pPr>
              <w:spacing w:after="20"/>
            </w:pPr>
            <w:r>
              <w:rPr>
                <w:b/>
              </w:rPr>
              <w:t>Nội dung</w:t>
            </w:r>
          </w:p>
        </w:tc>
      </w:tr>
      <w:tr w:rsidR="00E80D99" w14:paraId="001C844C" w14:textId="77777777">
        <w:trPr>
          <w:jc w:val="center"/>
        </w:trPr>
        <w:tc>
          <w:tcPr>
            <w:tcW w:w="2041" w:type="dxa"/>
            <w:tcMar>
              <w:top w:w="80" w:type="dxa"/>
              <w:left w:w="80" w:type="dxa"/>
              <w:bottom w:w="80" w:type="dxa"/>
              <w:right w:w="80" w:type="dxa"/>
            </w:tcMar>
            <w:vAlign w:val="center"/>
          </w:tcPr>
          <w:p w14:paraId="36A25C22" w14:textId="77777777" w:rsidR="00E80D99" w:rsidRDefault="00000000">
            <w:pPr>
              <w:spacing w:after="20"/>
            </w:pPr>
            <w:r>
              <w:t>Tóm tắt</w:t>
            </w:r>
          </w:p>
        </w:tc>
        <w:tc>
          <w:tcPr>
            <w:tcW w:w="7313" w:type="dxa"/>
            <w:tcMar>
              <w:top w:w="80" w:type="dxa"/>
              <w:left w:w="80" w:type="dxa"/>
              <w:bottom w:w="80" w:type="dxa"/>
              <w:right w:w="80" w:type="dxa"/>
            </w:tcMar>
            <w:vAlign w:val="center"/>
          </w:tcPr>
          <w:p w14:paraId="0DB55221" w14:textId="77777777" w:rsidR="00E80D99" w:rsidRDefault="00000000">
            <w:pPr>
              <w:spacing w:after="20"/>
            </w:pPr>
            <w:r>
              <w:t>Cho phép người dùng xuất tồn kho ra excel.</w:t>
            </w:r>
          </w:p>
        </w:tc>
      </w:tr>
      <w:tr w:rsidR="00E80D99" w14:paraId="15C487AF" w14:textId="77777777">
        <w:trPr>
          <w:jc w:val="center"/>
        </w:trPr>
        <w:tc>
          <w:tcPr>
            <w:tcW w:w="2041" w:type="dxa"/>
            <w:tcMar>
              <w:top w:w="80" w:type="dxa"/>
              <w:left w:w="80" w:type="dxa"/>
              <w:bottom w:w="80" w:type="dxa"/>
              <w:right w:w="80" w:type="dxa"/>
            </w:tcMar>
            <w:vAlign w:val="center"/>
          </w:tcPr>
          <w:p w14:paraId="610C15F3" w14:textId="77777777" w:rsidR="00E80D99" w:rsidRDefault="00000000">
            <w:pPr>
              <w:spacing w:after="20"/>
            </w:pPr>
            <w:r>
              <w:t>Tác nhân</w:t>
            </w:r>
          </w:p>
        </w:tc>
        <w:tc>
          <w:tcPr>
            <w:tcW w:w="7313" w:type="dxa"/>
            <w:tcMar>
              <w:top w:w="80" w:type="dxa"/>
              <w:left w:w="80" w:type="dxa"/>
              <w:bottom w:w="80" w:type="dxa"/>
              <w:right w:w="80" w:type="dxa"/>
            </w:tcMar>
            <w:vAlign w:val="center"/>
          </w:tcPr>
          <w:p w14:paraId="27B2E9EA" w14:textId="77777777" w:rsidR="00E80D99" w:rsidRDefault="00000000">
            <w:pPr>
              <w:spacing w:after="20"/>
            </w:pPr>
            <w:r>
              <w:t>Người dùng hệ thống</w:t>
            </w:r>
          </w:p>
        </w:tc>
      </w:tr>
      <w:tr w:rsidR="00E80D99" w14:paraId="27C26CBD" w14:textId="77777777">
        <w:trPr>
          <w:jc w:val="center"/>
        </w:trPr>
        <w:tc>
          <w:tcPr>
            <w:tcW w:w="2041" w:type="dxa"/>
            <w:tcMar>
              <w:top w:w="80" w:type="dxa"/>
              <w:left w:w="80" w:type="dxa"/>
              <w:bottom w:w="80" w:type="dxa"/>
              <w:right w:w="80" w:type="dxa"/>
            </w:tcMar>
            <w:vAlign w:val="center"/>
          </w:tcPr>
          <w:p w14:paraId="2F95F79A"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27489D2C" w14:textId="77777777" w:rsidR="00E80D99" w:rsidRDefault="00000000">
            <w:pPr>
              <w:spacing w:after="20"/>
            </w:pPr>
            <w:r>
              <w:t>Người dùng chọn xuất Excel.</w:t>
            </w:r>
          </w:p>
        </w:tc>
      </w:tr>
      <w:tr w:rsidR="00E80D99" w14:paraId="40CC939A" w14:textId="77777777">
        <w:trPr>
          <w:jc w:val="center"/>
        </w:trPr>
        <w:tc>
          <w:tcPr>
            <w:tcW w:w="2041" w:type="dxa"/>
            <w:tcMar>
              <w:top w:w="80" w:type="dxa"/>
              <w:left w:w="80" w:type="dxa"/>
              <w:bottom w:w="80" w:type="dxa"/>
              <w:right w:w="80" w:type="dxa"/>
            </w:tcMar>
            <w:vAlign w:val="center"/>
          </w:tcPr>
          <w:p w14:paraId="68D25AA3"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68EC0018" w14:textId="77777777" w:rsidR="00E80D99" w:rsidRDefault="00000000">
            <w:pPr>
              <w:spacing w:after="20"/>
            </w:pPr>
            <w:r>
              <w:t>Đã đăng nhập, truy cập được InventoryView; đã nạp danh sách hoặc chọn chứng từ cần xuất.</w:t>
            </w:r>
          </w:p>
        </w:tc>
      </w:tr>
      <w:tr w:rsidR="00E80D99" w14:paraId="21FE59D1" w14:textId="77777777">
        <w:trPr>
          <w:jc w:val="center"/>
        </w:trPr>
        <w:tc>
          <w:tcPr>
            <w:tcW w:w="2041" w:type="dxa"/>
            <w:tcMar>
              <w:top w:w="80" w:type="dxa"/>
              <w:left w:w="80" w:type="dxa"/>
              <w:bottom w:w="80" w:type="dxa"/>
              <w:right w:w="80" w:type="dxa"/>
            </w:tcMar>
            <w:vAlign w:val="center"/>
          </w:tcPr>
          <w:p w14:paraId="03475098"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61EB7BEF" w14:textId="77777777" w:rsidR="00E80D99" w:rsidRDefault="00000000">
            <w:pPr>
              <w:spacing w:after="20"/>
            </w:pPr>
            <w:r>
              <w:t>Tạo được file Excel tại đường dẫn đã chọn; không thay đổi dữ liệu nghiệp vụ.</w:t>
            </w:r>
          </w:p>
        </w:tc>
      </w:tr>
    </w:tbl>
    <w:p w14:paraId="35C8772D" w14:textId="77777777" w:rsidR="00E80D99" w:rsidRDefault="00E80D99"/>
    <w:p w14:paraId="0FEE2ABF" w14:textId="77777777" w:rsidR="00C37773" w:rsidRDefault="00C37773" w:rsidP="00C37773">
      <w:bookmarkStart w:id="73" w:name="_Toc3902"/>
    </w:p>
    <w:p w14:paraId="4B20D424" w14:textId="77777777" w:rsidR="00C37773" w:rsidRDefault="00C37773" w:rsidP="00C37773"/>
    <w:p w14:paraId="7A65819E" w14:textId="568DE3F3" w:rsidR="00E80D99" w:rsidRDefault="00000000">
      <w:pPr>
        <w:pStyle w:val="Heading2"/>
      </w:pPr>
      <w:r>
        <w:t>3.9 Phiếu nhập</w:t>
      </w:r>
      <w:bookmarkEnd w:id="73"/>
    </w:p>
    <w:p w14:paraId="232A80A3" w14:textId="77777777" w:rsidR="00E80D99" w:rsidRDefault="00000000">
      <w:pPr>
        <w:pStyle w:val="Heading3"/>
      </w:pPr>
      <w:r>
        <w:t>UC34 Tra cứu phiếu nhập</w:t>
      </w:r>
    </w:p>
    <w:p w14:paraId="3095B8F8" w14:textId="77777777" w:rsidR="00E80D99" w:rsidRDefault="00000000">
      <w:pPr>
        <w:pStyle w:val="Caption"/>
        <w:keepNext/>
      </w:pPr>
      <w:r>
        <w:t xml:space="preserve">Bảng </w:t>
      </w:r>
      <w:r>
        <w:fldChar w:fldCharType="begin"/>
      </w:r>
      <w:r>
        <w:instrText>SEQ Bảng \* ARABIC</w:instrText>
      </w:r>
      <w:r>
        <w:fldChar w:fldCharType="separate"/>
      </w:r>
      <w:r>
        <w:t>41</w:t>
      </w:r>
      <w:r>
        <w:fldChar w:fldCharType="end"/>
      </w:r>
      <w:bookmarkStart w:id="74" w:name="_Toc25517"/>
      <w:r>
        <w:t xml:space="preserve"> Thông tin UC34</w:t>
      </w:r>
      <w:bookmarkEnd w:id="7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191C28D5" w14:textId="77777777">
        <w:trPr>
          <w:tblHeader/>
          <w:jc w:val="center"/>
        </w:trPr>
        <w:tc>
          <w:tcPr>
            <w:tcW w:w="2041" w:type="dxa"/>
            <w:shd w:val="clear" w:color="auto" w:fill="E7E6E6"/>
            <w:tcMar>
              <w:top w:w="80" w:type="dxa"/>
              <w:left w:w="80" w:type="dxa"/>
              <w:bottom w:w="80" w:type="dxa"/>
              <w:right w:w="80" w:type="dxa"/>
            </w:tcMar>
            <w:vAlign w:val="center"/>
          </w:tcPr>
          <w:p w14:paraId="7AE5CE11"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5D1F696B" w14:textId="77777777" w:rsidR="00E80D99" w:rsidRDefault="00000000">
            <w:pPr>
              <w:spacing w:after="20"/>
            </w:pPr>
            <w:r>
              <w:rPr>
                <w:b/>
              </w:rPr>
              <w:t>Nội dung</w:t>
            </w:r>
          </w:p>
        </w:tc>
      </w:tr>
      <w:tr w:rsidR="00E80D99" w14:paraId="4E840BC7" w14:textId="77777777">
        <w:trPr>
          <w:jc w:val="center"/>
        </w:trPr>
        <w:tc>
          <w:tcPr>
            <w:tcW w:w="2041" w:type="dxa"/>
            <w:tcMar>
              <w:top w:w="80" w:type="dxa"/>
              <w:left w:w="80" w:type="dxa"/>
              <w:bottom w:w="80" w:type="dxa"/>
              <w:right w:w="80" w:type="dxa"/>
            </w:tcMar>
            <w:vAlign w:val="center"/>
          </w:tcPr>
          <w:p w14:paraId="685729A0" w14:textId="77777777" w:rsidR="00E80D99" w:rsidRDefault="00000000">
            <w:pPr>
              <w:spacing w:after="20"/>
            </w:pPr>
            <w:r>
              <w:t>Tóm tắt</w:t>
            </w:r>
          </w:p>
        </w:tc>
        <w:tc>
          <w:tcPr>
            <w:tcW w:w="7313" w:type="dxa"/>
            <w:tcMar>
              <w:top w:w="80" w:type="dxa"/>
              <w:left w:w="80" w:type="dxa"/>
              <w:bottom w:w="80" w:type="dxa"/>
              <w:right w:w="80" w:type="dxa"/>
            </w:tcMar>
            <w:vAlign w:val="center"/>
          </w:tcPr>
          <w:p w14:paraId="72E4CC71" w14:textId="77777777" w:rsidR="00E80D99" w:rsidRDefault="00000000">
            <w:pPr>
              <w:spacing w:after="20"/>
            </w:pPr>
            <w:r>
              <w:t>Cho phép người dùng tra cứu phiếu nhập.</w:t>
            </w:r>
          </w:p>
        </w:tc>
      </w:tr>
      <w:tr w:rsidR="00E80D99" w14:paraId="4DC24112" w14:textId="77777777">
        <w:trPr>
          <w:jc w:val="center"/>
        </w:trPr>
        <w:tc>
          <w:tcPr>
            <w:tcW w:w="2041" w:type="dxa"/>
            <w:tcMar>
              <w:top w:w="80" w:type="dxa"/>
              <w:left w:w="80" w:type="dxa"/>
              <w:bottom w:w="80" w:type="dxa"/>
              <w:right w:w="80" w:type="dxa"/>
            </w:tcMar>
            <w:vAlign w:val="center"/>
          </w:tcPr>
          <w:p w14:paraId="3AC4AD88" w14:textId="77777777" w:rsidR="00E80D99" w:rsidRDefault="00000000">
            <w:pPr>
              <w:spacing w:after="20"/>
            </w:pPr>
            <w:r>
              <w:t>Tác nhân</w:t>
            </w:r>
          </w:p>
        </w:tc>
        <w:tc>
          <w:tcPr>
            <w:tcW w:w="7313" w:type="dxa"/>
            <w:tcMar>
              <w:top w:w="80" w:type="dxa"/>
              <w:left w:w="80" w:type="dxa"/>
              <w:bottom w:w="80" w:type="dxa"/>
              <w:right w:w="80" w:type="dxa"/>
            </w:tcMar>
            <w:vAlign w:val="center"/>
          </w:tcPr>
          <w:p w14:paraId="264204E3" w14:textId="77777777" w:rsidR="00E80D99" w:rsidRDefault="00000000">
            <w:pPr>
              <w:spacing w:after="20"/>
            </w:pPr>
            <w:r>
              <w:t>Người dùng hệ thống</w:t>
            </w:r>
          </w:p>
        </w:tc>
      </w:tr>
      <w:tr w:rsidR="00E80D99" w14:paraId="32FFB87D" w14:textId="77777777">
        <w:trPr>
          <w:jc w:val="center"/>
        </w:trPr>
        <w:tc>
          <w:tcPr>
            <w:tcW w:w="2041" w:type="dxa"/>
            <w:tcMar>
              <w:top w:w="80" w:type="dxa"/>
              <w:left w:w="80" w:type="dxa"/>
              <w:bottom w:w="80" w:type="dxa"/>
              <w:right w:w="80" w:type="dxa"/>
            </w:tcMar>
            <w:vAlign w:val="center"/>
          </w:tcPr>
          <w:p w14:paraId="304729C1"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35199F44" w14:textId="77777777" w:rsidR="00E80D99" w:rsidRDefault="00000000">
            <w:pPr>
              <w:spacing w:after="20"/>
            </w:pPr>
            <w:r>
              <w:t>Người dùng mở ReceiptView từ thanh điều hướng.</w:t>
            </w:r>
          </w:p>
        </w:tc>
      </w:tr>
      <w:tr w:rsidR="00E80D99" w14:paraId="7C8DCE56" w14:textId="77777777">
        <w:trPr>
          <w:jc w:val="center"/>
        </w:trPr>
        <w:tc>
          <w:tcPr>
            <w:tcW w:w="2041" w:type="dxa"/>
            <w:tcMar>
              <w:top w:w="80" w:type="dxa"/>
              <w:left w:w="80" w:type="dxa"/>
              <w:bottom w:w="80" w:type="dxa"/>
              <w:right w:w="80" w:type="dxa"/>
            </w:tcMar>
            <w:vAlign w:val="center"/>
          </w:tcPr>
          <w:p w14:paraId="17556383"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41D752BC" w14:textId="77777777" w:rsidR="00E80D99" w:rsidRDefault="00000000">
            <w:pPr>
              <w:spacing w:after="20"/>
            </w:pPr>
            <w:r>
              <w:t>Đã đăng nhập và truy cập được màn hình ReceiptView.</w:t>
            </w:r>
          </w:p>
        </w:tc>
      </w:tr>
      <w:tr w:rsidR="00E80D99" w14:paraId="7144DF28" w14:textId="77777777">
        <w:trPr>
          <w:jc w:val="center"/>
        </w:trPr>
        <w:tc>
          <w:tcPr>
            <w:tcW w:w="2041" w:type="dxa"/>
            <w:tcMar>
              <w:top w:w="80" w:type="dxa"/>
              <w:left w:w="80" w:type="dxa"/>
              <w:bottom w:w="80" w:type="dxa"/>
              <w:right w:w="80" w:type="dxa"/>
            </w:tcMar>
            <w:vAlign w:val="center"/>
          </w:tcPr>
          <w:p w14:paraId="6731A37D"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7659E220" w14:textId="77777777" w:rsidR="00E80D99" w:rsidRDefault="00000000">
            <w:pPr>
              <w:spacing w:after="20"/>
            </w:pPr>
            <w:r>
              <w:t>Danh sách và kết quả lọc được hiển thị; dữ liệu nghiệp vụ không bị thay đổi.</w:t>
            </w:r>
          </w:p>
        </w:tc>
      </w:tr>
    </w:tbl>
    <w:p w14:paraId="2270C7D4" w14:textId="77777777" w:rsidR="00C37773" w:rsidRDefault="00C37773" w:rsidP="00C37773"/>
    <w:p w14:paraId="627E0FEC" w14:textId="4577587F" w:rsidR="00E80D99" w:rsidRDefault="00000000">
      <w:pPr>
        <w:pStyle w:val="Heading3"/>
      </w:pPr>
      <w:r>
        <w:t>UC35 Lập phiếu nhập mới</w:t>
      </w:r>
    </w:p>
    <w:p w14:paraId="1935B8AA" w14:textId="77777777" w:rsidR="00E80D99" w:rsidRDefault="00000000">
      <w:pPr>
        <w:pStyle w:val="Caption"/>
        <w:keepNext/>
      </w:pPr>
      <w:r>
        <w:t xml:space="preserve">Bảng </w:t>
      </w:r>
      <w:r>
        <w:fldChar w:fldCharType="begin"/>
      </w:r>
      <w:r>
        <w:instrText>SEQ Bảng \* ARABIC</w:instrText>
      </w:r>
      <w:r>
        <w:fldChar w:fldCharType="separate"/>
      </w:r>
      <w:r>
        <w:t>42</w:t>
      </w:r>
      <w:r>
        <w:fldChar w:fldCharType="end"/>
      </w:r>
      <w:bookmarkStart w:id="75" w:name="_Toc22732"/>
      <w:r>
        <w:t xml:space="preserve"> Thông tin UC35</w:t>
      </w:r>
      <w:bookmarkEnd w:id="7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28B04E98" w14:textId="77777777">
        <w:trPr>
          <w:tblHeader/>
          <w:jc w:val="center"/>
        </w:trPr>
        <w:tc>
          <w:tcPr>
            <w:tcW w:w="2041" w:type="dxa"/>
            <w:shd w:val="clear" w:color="auto" w:fill="E7E6E6"/>
            <w:tcMar>
              <w:top w:w="80" w:type="dxa"/>
              <w:left w:w="80" w:type="dxa"/>
              <w:bottom w:w="80" w:type="dxa"/>
              <w:right w:w="80" w:type="dxa"/>
            </w:tcMar>
            <w:vAlign w:val="center"/>
          </w:tcPr>
          <w:p w14:paraId="3CFA02C3"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5E48C4BC" w14:textId="77777777" w:rsidR="00E80D99" w:rsidRDefault="00000000">
            <w:pPr>
              <w:spacing w:after="20"/>
            </w:pPr>
            <w:r>
              <w:rPr>
                <w:b/>
              </w:rPr>
              <w:t>Nội dung</w:t>
            </w:r>
          </w:p>
        </w:tc>
      </w:tr>
      <w:tr w:rsidR="00E80D99" w14:paraId="62443DA3" w14:textId="77777777">
        <w:trPr>
          <w:jc w:val="center"/>
        </w:trPr>
        <w:tc>
          <w:tcPr>
            <w:tcW w:w="2041" w:type="dxa"/>
            <w:tcMar>
              <w:top w:w="80" w:type="dxa"/>
              <w:left w:w="80" w:type="dxa"/>
              <w:bottom w:w="80" w:type="dxa"/>
              <w:right w:w="80" w:type="dxa"/>
            </w:tcMar>
            <w:vAlign w:val="center"/>
          </w:tcPr>
          <w:p w14:paraId="0EC3DF16" w14:textId="77777777" w:rsidR="00E80D99" w:rsidRDefault="00000000">
            <w:pPr>
              <w:spacing w:after="20"/>
            </w:pPr>
            <w:r>
              <w:t>Tóm tắt</w:t>
            </w:r>
          </w:p>
        </w:tc>
        <w:tc>
          <w:tcPr>
            <w:tcW w:w="7313" w:type="dxa"/>
            <w:tcMar>
              <w:top w:w="80" w:type="dxa"/>
              <w:left w:w="80" w:type="dxa"/>
              <w:bottom w:w="80" w:type="dxa"/>
              <w:right w:w="80" w:type="dxa"/>
            </w:tcMar>
            <w:vAlign w:val="center"/>
          </w:tcPr>
          <w:p w14:paraId="0B51F582" w14:textId="77777777" w:rsidR="00E80D99" w:rsidRDefault="00000000">
            <w:pPr>
              <w:spacing w:after="20"/>
            </w:pPr>
            <w:r>
              <w:t>Cho phép người dùng lập phiếu nhập mới.</w:t>
            </w:r>
          </w:p>
        </w:tc>
      </w:tr>
      <w:tr w:rsidR="00E80D99" w14:paraId="2D950FE8" w14:textId="77777777">
        <w:trPr>
          <w:jc w:val="center"/>
        </w:trPr>
        <w:tc>
          <w:tcPr>
            <w:tcW w:w="2041" w:type="dxa"/>
            <w:tcMar>
              <w:top w:w="80" w:type="dxa"/>
              <w:left w:w="80" w:type="dxa"/>
              <w:bottom w:w="80" w:type="dxa"/>
              <w:right w:w="80" w:type="dxa"/>
            </w:tcMar>
            <w:vAlign w:val="center"/>
          </w:tcPr>
          <w:p w14:paraId="6EFD8601" w14:textId="77777777" w:rsidR="00E80D99" w:rsidRDefault="00000000">
            <w:pPr>
              <w:spacing w:after="20"/>
            </w:pPr>
            <w:r>
              <w:t>Tác nhân</w:t>
            </w:r>
          </w:p>
        </w:tc>
        <w:tc>
          <w:tcPr>
            <w:tcW w:w="7313" w:type="dxa"/>
            <w:tcMar>
              <w:top w:w="80" w:type="dxa"/>
              <w:left w:w="80" w:type="dxa"/>
              <w:bottom w:w="80" w:type="dxa"/>
              <w:right w:w="80" w:type="dxa"/>
            </w:tcMar>
            <w:vAlign w:val="center"/>
          </w:tcPr>
          <w:p w14:paraId="0F0AD4DE" w14:textId="77777777" w:rsidR="00E80D99" w:rsidRDefault="00000000">
            <w:pPr>
              <w:spacing w:after="20"/>
            </w:pPr>
            <w:r>
              <w:t>Người dùng hệ thống</w:t>
            </w:r>
          </w:p>
        </w:tc>
      </w:tr>
      <w:tr w:rsidR="00E80D99" w14:paraId="5421DDC1" w14:textId="77777777">
        <w:trPr>
          <w:jc w:val="center"/>
        </w:trPr>
        <w:tc>
          <w:tcPr>
            <w:tcW w:w="2041" w:type="dxa"/>
            <w:tcMar>
              <w:top w:w="80" w:type="dxa"/>
              <w:left w:w="80" w:type="dxa"/>
              <w:bottom w:w="80" w:type="dxa"/>
              <w:right w:w="80" w:type="dxa"/>
            </w:tcMar>
            <w:vAlign w:val="center"/>
          </w:tcPr>
          <w:p w14:paraId="4A900728"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126F5523" w14:textId="77777777" w:rsidR="00E80D99" w:rsidRDefault="00000000">
            <w:pPr>
              <w:spacing w:after="20"/>
            </w:pPr>
            <w:r>
              <w:t>Người dùng chọn thêm phiếu nhập.</w:t>
            </w:r>
          </w:p>
        </w:tc>
      </w:tr>
      <w:tr w:rsidR="00E80D99" w14:paraId="163FD026" w14:textId="77777777">
        <w:trPr>
          <w:jc w:val="center"/>
        </w:trPr>
        <w:tc>
          <w:tcPr>
            <w:tcW w:w="2041" w:type="dxa"/>
            <w:tcMar>
              <w:top w:w="80" w:type="dxa"/>
              <w:left w:w="80" w:type="dxa"/>
              <w:bottom w:w="80" w:type="dxa"/>
              <w:right w:w="80" w:type="dxa"/>
            </w:tcMar>
            <w:vAlign w:val="center"/>
          </w:tcPr>
          <w:p w14:paraId="32451E3D"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20A5DDEF" w14:textId="77777777" w:rsidR="00E80D99" w:rsidRDefault="00000000">
            <w:pPr>
              <w:spacing w:after="20"/>
            </w:pPr>
            <w:r>
              <w:t>Đã đăng nhập, có quyền RECEIPT.ADD; nhà cung cấp có sản phẩm liên kết.</w:t>
            </w:r>
          </w:p>
        </w:tc>
      </w:tr>
      <w:tr w:rsidR="00E80D99" w14:paraId="6D9B4DCF" w14:textId="77777777">
        <w:trPr>
          <w:jc w:val="center"/>
        </w:trPr>
        <w:tc>
          <w:tcPr>
            <w:tcW w:w="2041" w:type="dxa"/>
            <w:tcMar>
              <w:top w:w="80" w:type="dxa"/>
              <w:left w:w="80" w:type="dxa"/>
              <w:bottom w:w="80" w:type="dxa"/>
              <w:right w:w="80" w:type="dxa"/>
            </w:tcMar>
            <w:vAlign w:val="center"/>
          </w:tcPr>
          <w:p w14:paraId="29210FBB"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74654F2C" w14:textId="77777777" w:rsidR="00E80D99" w:rsidRDefault="00000000">
            <w:pPr>
              <w:spacing w:after="20"/>
            </w:pPr>
            <w:r>
              <w:t>Phiếu chờ xác nhận cùng chi tiết và serial được lưu khi thao tác thành công; chưa tăng stock hoặc ghi PURCHASE chỉ do lập phiếu.</w:t>
            </w:r>
          </w:p>
        </w:tc>
      </w:tr>
    </w:tbl>
    <w:p w14:paraId="7A04DDBB" w14:textId="77777777" w:rsidR="00E80D99" w:rsidRDefault="00E80D99"/>
    <w:p w14:paraId="48EC76CC" w14:textId="77777777" w:rsidR="00E80D99" w:rsidRDefault="00000000">
      <w:pPr>
        <w:pStyle w:val="Heading3"/>
      </w:pPr>
      <w:r>
        <w:t>UC36 Xem chi tiết phiếu nhập</w:t>
      </w:r>
    </w:p>
    <w:p w14:paraId="329651BE" w14:textId="77777777" w:rsidR="00E80D99" w:rsidRDefault="00000000">
      <w:pPr>
        <w:pStyle w:val="Caption"/>
        <w:keepNext/>
      </w:pPr>
      <w:r>
        <w:t xml:space="preserve">Bảng </w:t>
      </w:r>
      <w:r>
        <w:fldChar w:fldCharType="begin"/>
      </w:r>
      <w:r>
        <w:instrText>SEQ Bảng \* ARABIC</w:instrText>
      </w:r>
      <w:r>
        <w:fldChar w:fldCharType="separate"/>
      </w:r>
      <w:r>
        <w:t>43</w:t>
      </w:r>
      <w:r>
        <w:fldChar w:fldCharType="end"/>
      </w:r>
      <w:bookmarkStart w:id="76" w:name="_Toc11549"/>
      <w:r>
        <w:t xml:space="preserve"> Thông tin UC36</w:t>
      </w:r>
      <w:bookmarkEnd w:id="7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6B2C1A6E" w14:textId="77777777">
        <w:trPr>
          <w:tblHeader/>
          <w:jc w:val="center"/>
        </w:trPr>
        <w:tc>
          <w:tcPr>
            <w:tcW w:w="2041" w:type="dxa"/>
            <w:shd w:val="clear" w:color="auto" w:fill="E7E6E6"/>
            <w:tcMar>
              <w:top w:w="80" w:type="dxa"/>
              <w:left w:w="80" w:type="dxa"/>
              <w:bottom w:w="80" w:type="dxa"/>
              <w:right w:w="80" w:type="dxa"/>
            </w:tcMar>
            <w:vAlign w:val="center"/>
          </w:tcPr>
          <w:p w14:paraId="4BCAB380"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3A55084C" w14:textId="77777777" w:rsidR="00E80D99" w:rsidRDefault="00000000">
            <w:pPr>
              <w:spacing w:after="20"/>
            </w:pPr>
            <w:r>
              <w:rPr>
                <w:b/>
              </w:rPr>
              <w:t>Nội dung</w:t>
            </w:r>
          </w:p>
        </w:tc>
      </w:tr>
      <w:tr w:rsidR="00E80D99" w14:paraId="4845A0E9" w14:textId="77777777">
        <w:trPr>
          <w:jc w:val="center"/>
        </w:trPr>
        <w:tc>
          <w:tcPr>
            <w:tcW w:w="2041" w:type="dxa"/>
            <w:tcMar>
              <w:top w:w="80" w:type="dxa"/>
              <w:left w:w="80" w:type="dxa"/>
              <w:bottom w:w="80" w:type="dxa"/>
              <w:right w:w="80" w:type="dxa"/>
            </w:tcMar>
            <w:vAlign w:val="center"/>
          </w:tcPr>
          <w:p w14:paraId="15FEF177" w14:textId="77777777" w:rsidR="00E80D99" w:rsidRDefault="00000000">
            <w:pPr>
              <w:spacing w:after="20"/>
            </w:pPr>
            <w:r>
              <w:t>Tóm tắt</w:t>
            </w:r>
          </w:p>
        </w:tc>
        <w:tc>
          <w:tcPr>
            <w:tcW w:w="7313" w:type="dxa"/>
            <w:tcMar>
              <w:top w:w="80" w:type="dxa"/>
              <w:left w:w="80" w:type="dxa"/>
              <w:bottom w:w="80" w:type="dxa"/>
              <w:right w:w="80" w:type="dxa"/>
            </w:tcMar>
            <w:vAlign w:val="center"/>
          </w:tcPr>
          <w:p w14:paraId="70820D50" w14:textId="77777777" w:rsidR="00E80D99" w:rsidRDefault="00000000">
            <w:pPr>
              <w:spacing w:after="20"/>
            </w:pPr>
            <w:r>
              <w:t>Cho phép người dùng xem chi tiết phiếu nhập.</w:t>
            </w:r>
          </w:p>
        </w:tc>
      </w:tr>
      <w:tr w:rsidR="00E80D99" w14:paraId="509274EC" w14:textId="77777777">
        <w:trPr>
          <w:jc w:val="center"/>
        </w:trPr>
        <w:tc>
          <w:tcPr>
            <w:tcW w:w="2041" w:type="dxa"/>
            <w:tcMar>
              <w:top w:w="80" w:type="dxa"/>
              <w:left w:w="80" w:type="dxa"/>
              <w:bottom w:w="80" w:type="dxa"/>
              <w:right w:w="80" w:type="dxa"/>
            </w:tcMar>
            <w:vAlign w:val="center"/>
          </w:tcPr>
          <w:p w14:paraId="323AE562" w14:textId="77777777" w:rsidR="00E80D99" w:rsidRDefault="00000000">
            <w:pPr>
              <w:spacing w:after="20"/>
            </w:pPr>
            <w:r>
              <w:t>Tác nhân</w:t>
            </w:r>
          </w:p>
        </w:tc>
        <w:tc>
          <w:tcPr>
            <w:tcW w:w="7313" w:type="dxa"/>
            <w:tcMar>
              <w:top w:w="80" w:type="dxa"/>
              <w:left w:w="80" w:type="dxa"/>
              <w:bottom w:w="80" w:type="dxa"/>
              <w:right w:w="80" w:type="dxa"/>
            </w:tcMar>
            <w:vAlign w:val="center"/>
          </w:tcPr>
          <w:p w14:paraId="187EB92B" w14:textId="77777777" w:rsidR="00E80D99" w:rsidRDefault="00000000">
            <w:pPr>
              <w:spacing w:after="20"/>
            </w:pPr>
            <w:r>
              <w:t>Người dùng hệ thống</w:t>
            </w:r>
          </w:p>
        </w:tc>
      </w:tr>
      <w:tr w:rsidR="00E80D99" w14:paraId="4ABFAEAE" w14:textId="77777777">
        <w:trPr>
          <w:jc w:val="center"/>
        </w:trPr>
        <w:tc>
          <w:tcPr>
            <w:tcW w:w="2041" w:type="dxa"/>
            <w:tcMar>
              <w:top w:w="80" w:type="dxa"/>
              <w:left w:w="80" w:type="dxa"/>
              <w:bottom w:w="80" w:type="dxa"/>
              <w:right w:w="80" w:type="dxa"/>
            </w:tcMar>
            <w:vAlign w:val="center"/>
          </w:tcPr>
          <w:p w14:paraId="1D9C5475"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1160D45D" w14:textId="77777777" w:rsidR="00E80D99" w:rsidRDefault="00000000">
            <w:pPr>
              <w:spacing w:after="20"/>
            </w:pPr>
            <w:r>
              <w:t>Người dùng nhấp đúp phiếu nhập.</w:t>
            </w:r>
          </w:p>
        </w:tc>
      </w:tr>
      <w:tr w:rsidR="00E80D99" w14:paraId="4D53DBFB" w14:textId="77777777">
        <w:trPr>
          <w:jc w:val="center"/>
        </w:trPr>
        <w:tc>
          <w:tcPr>
            <w:tcW w:w="2041" w:type="dxa"/>
            <w:tcMar>
              <w:top w:w="80" w:type="dxa"/>
              <w:left w:w="80" w:type="dxa"/>
              <w:bottom w:w="80" w:type="dxa"/>
              <w:right w:w="80" w:type="dxa"/>
            </w:tcMar>
            <w:vAlign w:val="center"/>
          </w:tcPr>
          <w:p w14:paraId="369D1A36"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44034AA8" w14:textId="77777777" w:rsidR="00E80D99" w:rsidRDefault="00000000">
            <w:pPr>
              <w:spacing w:after="20"/>
            </w:pPr>
            <w:r>
              <w:t>Đã truy cập danh sách phiếu nhập và chọn một phiếu.</w:t>
            </w:r>
          </w:p>
        </w:tc>
      </w:tr>
      <w:tr w:rsidR="00E80D99" w14:paraId="13461D15" w14:textId="77777777">
        <w:trPr>
          <w:jc w:val="center"/>
        </w:trPr>
        <w:tc>
          <w:tcPr>
            <w:tcW w:w="2041" w:type="dxa"/>
            <w:tcMar>
              <w:top w:w="80" w:type="dxa"/>
              <w:left w:w="80" w:type="dxa"/>
              <w:bottom w:w="80" w:type="dxa"/>
              <w:right w:w="80" w:type="dxa"/>
            </w:tcMar>
            <w:vAlign w:val="center"/>
          </w:tcPr>
          <w:p w14:paraId="252B1AEE"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01B4E1C6" w14:textId="77777777" w:rsidR="00E80D99" w:rsidRDefault="00000000">
            <w:pPr>
              <w:spacing w:after="20"/>
            </w:pPr>
            <w:r>
              <w:t>Thông tin phiếu và danh sách dòng nhập được hiển thị.</w:t>
            </w:r>
          </w:p>
        </w:tc>
      </w:tr>
    </w:tbl>
    <w:p w14:paraId="6B40BE67" w14:textId="77777777" w:rsidR="007A0514" w:rsidRPr="007A0514" w:rsidRDefault="007A0514" w:rsidP="007A0514"/>
    <w:p w14:paraId="14987E61" w14:textId="3551428C" w:rsidR="00E80D99" w:rsidRDefault="00000000">
      <w:pPr>
        <w:pStyle w:val="Heading3"/>
      </w:pPr>
      <w:r>
        <w:t>UC37 Xóa phiếu nhập chờ xác nhận</w:t>
      </w:r>
    </w:p>
    <w:p w14:paraId="3934FAB3" w14:textId="77777777" w:rsidR="00E80D99" w:rsidRDefault="00000000">
      <w:pPr>
        <w:pStyle w:val="Caption"/>
        <w:keepNext/>
      </w:pPr>
      <w:r>
        <w:t xml:space="preserve">Bảng </w:t>
      </w:r>
      <w:r>
        <w:fldChar w:fldCharType="begin"/>
      </w:r>
      <w:r>
        <w:instrText>SEQ Bảng \* ARABIC</w:instrText>
      </w:r>
      <w:r>
        <w:fldChar w:fldCharType="separate"/>
      </w:r>
      <w:r>
        <w:t>44</w:t>
      </w:r>
      <w:r>
        <w:fldChar w:fldCharType="end"/>
      </w:r>
      <w:bookmarkStart w:id="77" w:name="_Toc7861"/>
      <w:r>
        <w:t xml:space="preserve"> Thông tin UC37</w:t>
      </w:r>
      <w:bookmarkEnd w:id="7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4E44BB7A" w14:textId="77777777">
        <w:trPr>
          <w:tblHeader/>
          <w:jc w:val="center"/>
        </w:trPr>
        <w:tc>
          <w:tcPr>
            <w:tcW w:w="2041" w:type="dxa"/>
            <w:shd w:val="clear" w:color="auto" w:fill="E7E6E6"/>
            <w:tcMar>
              <w:top w:w="80" w:type="dxa"/>
              <w:left w:w="80" w:type="dxa"/>
              <w:bottom w:w="80" w:type="dxa"/>
              <w:right w:w="80" w:type="dxa"/>
            </w:tcMar>
            <w:vAlign w:val="center"/>
          </w:tcPr>
          <w:p w14:paraId="408265FE"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658F8741" w14:textId="77777777" w:rsidR="00E80D99" w:rsidRDefault="00000000">
            <w:pPr>
              <w:spacing w:after="20"/>
            </w:pPr>
            <w:r>
              <w:rPr>
                <w:b/>
              </w:rPr>
              <w:t>Nội dung</w:t>
            </w:r>
          </w:p>
        </w:tc>
      </w:tr>
      <w:tr w:rsidR="00E80D99" w14:paraId="1F9BAB98" w14:textId="77777777">
        <w:trPr>
          <w:jc w:val="center"/>
        </w:trPr>
        <w:tc>
          <w:tcPr>
            <w:tcW w:w="2041" w:type="dxa"/>
            <w:tcMar>
              <w:top w:w="80" w:type="dxa"/>
              <w:left w:w="80" w:type="dxa"/>
              <w:bottom w:w="80" w:type="dxa"/>
              <w:right w:w="80" w:type="dxa"/>
            </w:tcMar>
            <w:vAlign w:val="center"/>
          </w:tcPr>
          <w:p w14:paraId="3DD9229E" w14:textId="77777777" w:rsidR="00E80D99" w:rsidRDefault="00000000">
            <w:pPr>
              <w:spacing w:after="20"/>
            </w:pPr>
            <w:r>
              <w:t>Tóm tắt</w:t>
            </w:r>
          </w:p>
        </w:tc>
        <w:tc>
          <w:tcPr>
            <w:tcW w:w="7313" w:type="dxa"/>
            <w:tcMar>
              <w:top w:w="80" w:type="dxa"/>
              <w:left w:w="80" w:type="dxa"/>
              <w:bottom w:w="80" w:type="dxa"/>
              <w:right w:w="80" w:type="dxa"/>
            </w:tcMar>
            <w:vAlign w:val="center"/>
          </w:tcPr>
          <w:p w14:paraId="4E11E56F" w14:textId="77777777" w:rsidR="00E80D99" w:rsidRDefault="00000000">
            <w:pPr>
              <w:spacing w:after="20"/>
            </w:pPr>
            <w:r>
              <w:t>Cho phép người dùng xóa phiếu nhập chờ xác nhận.</w:t>
            </w:r>
          </w:p>
        </w:tc>
      </w:tr>
      <w:tr w:rsidR="00E80D99" w14:paraId="7FDBD929" w14:textId="77777777">
        <w:trPr>
          <w:jc w:val="center"/>
        </w:trPr>
        <w:tc>
          <w:tcPr>
            <w:tcW w:w="2041" w:type="dxa"/>
            <w:tcMar>
              <w:top w:w="80" w:type="dxa"/>
              <w:left w:w="80" w:type="dxa"/>
              <w:bottom w:w="80" w:type="dxa"/>
              <w:right w:w="80" w:type="dxa"/>
            </w:tcMar>
            <w:vAlign w:val="center"/>
          </w:tcPr>
          <w:p w14:paraId="321298A6" w14:textId="77777777" w:rsidR="00E80D99" w:rsidRDefault="00000000">
            <w:pPr>
              <w:spacing w:after="20"/>
            </w:pPr>
            <w:r>
              <w:t>Tác nhân</w:t>
            </w:r>
          </w:p>
        </w:tc>
        <w:tc>
          <w:tcPr>
            <w:tcW w:w="7313" w:type="dxa"/>
            <w:tcMar>
              <w:top w:w="80" w:type="dxa"/>
              <w:left w:w="80" w:type="dxa"/>
              <w:bottom w:w="80" w:type="dxa"/>
              <w:right w:w="80" w:type="dxa"/>
            </w:tcMar>
            <w:vAlign w:val="center"/>
          </w:tcPr>
          <w:p w14:paraId="0E76D526" w14:textId="77777777" w:rsidR="00E80D99" w:rsidRDefault="00000000">
            <w:pPr>
              <w:spacing w:after="20"/>
            </w:pPr>
            <w:r>
              <w:t>Người dùng hệ thống</w:t>
            </w:r>
          </w:p>
        </w:tc>
      </w:tr>
      <w:tr w:rsidR="00E80D99" w14:paraId="14DD0DD9" w14:textId="77777777">
        <w:trPr>
          <w:jc w:val="center"/>
        </w:trPr>
        <w:tc>
          <w:tcPr>
            <w:tcW w:w="2041" w:type="dxa"/>
            <w:tcMar>
              <w:top w:w="80" w:type="dxa"/>
              <w:left w:w="80" w:type="dxa"/>
              <w:bottom w:w="80" w:type="dxa"/>
              <w:right w:w="80" w:type="dxa"/>
            </w:tcMar>
            <w:vAlign w:val="center"/>
          </w:tcPr>
          <w:p w14:paraId="3026E93D"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5FCEA000" w14:textId="77777777" w:rsidR="00E80D99" w:rsidRDefault="00000000">
            <w:pPr>
              <w:spacing w:after="20"/>
            </w:pPr>
            <w:r>
              <w:t>Người dùng chọn phiếu nhập chờ xác nhận trên ReceiptView và yêu cầu xóa.</w:t>
            </w:r>
          </w:p>
        </w:tc>
      </w:tr>
      <w:tr w:rsidR="00E80D99" w14:paraId="527ABAF0" w14:textId="77777777">
        <w:trPr>
          <w:jc w:val="center"/>
        </w:trPr>
        <w:tc>
          <w:tcPr>
            <w:tcW w:w="2041" w:type="dxa"/>
            <w:tcMar>
              <w:top w:w="80" w:type="dxa"/>
              <w:left w:w="80" w:type="dxa"/>
              <w:bottom w:w="80" w:type="dxa"/>
              <w:right w:w="80" w:type="dxa"/>
            </w:tcMar>
            <w:vAlign w:val="center"/>
          </w:tcPr>
          <w:p w14:paraId="7F68FC3E"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79A1E27C" w14:textId="77777777" w:rsidR="00E80D99" w:rsidRDefault="00000000">
            <w:pPr>
              <w:spacing w:after="20"/>
            </w:pPr>
            <w:r>
              <w:t>Đã đăng nhập, có quyền RECEIPT.DELETE; đã chọn phiếu nhập chờ xác nhận.</w:t>
            </w:r>
          </w:p>
        </w:tc>
      </w:tr>
      <w:tr w:rsidR="00E80D99" w14:paraId="2E03F160" w14:textId="77777777">
        <w:trPr>
          <w:jc w:val="center"/>
        </w:trPr>
        <w:tc>
          <w:tcPr>
            <w:tcW w:w="2041" w:type="dxa"/>
            <w:tcMar>
              <w:top w:w="80" w:type="dxa"/>
              <w:left w:w="80" w:type="dxa"/>
              <w:bottom w:w="80" w:type="dxa"/>
              <w:right w:w="80" w:type="dxa"/>
            </w:tcMar>
            <w:vAlign w:val="center"/>
          </w:tcPr>
          <w:p w14:paraId="496267D2"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5F35CCF0" w14:textId="77777777" w:rsidR="00E80D99" w:rsidRDefault="00000000">
            <w:pPr>
              <w:spacing w:after="20"/>
            </w:pPr>
            <w:r>
              <w:t>Phiếu nhập chờ xác nhận được xóa khi thao tác thành công; dữ liệu con chịu cơ chế xóa và ràng buộc của CSDL.</w:t>
            </w:r>
          </w:p>
        </w:tc>
      </w:tr>
    </w:tbl>
    <w:p w14:paraId="7BC51776" w14:textId="77777777" w:rsidR="007F373A" w:rsidRDefault="007F373A">
      <w:pPr>
        <w:pStyle w:val="Heading3"/>
      </w:pPr>
    </w:p>
    <w:p w14:paraId="5BC6A7D6" w14:textId="77777777" w:rsidR="007F373A" w:rsidRPr="007F373A" w:rsidRDefault="007F373A" w:rsidP="007F373A"/>
    <w:p w14:paraId="46E897ED" w14:textId="7A0A64AC" w:rsidR="00E80D99" w:rsidRDefault="00000000">
      <w:pPr>
        <w:pStyle w:val="Heading3"/>
      </w:pPr>
      <w:r>
        <w:t>UC38 Nhập phiếu nhập từ Excel</w:t>
      </w:r>
    </w:p>
    <w:p w14:paraId="64192CA6" w14:textId="77777777" w:rsidR="00E80D99" w:rsidRDefault="00000000">
      <w:pPr>
        <w:pStyle w:val="Caption"/>
        <w:keepNext/>
      </w:pPr>
      <w:r>
        <w:t xml:space="preserve">Bảng </w:t>
      </w:r>
      <w:r>
        <w:fldChar w:fldCharType="begin"/>
      </w:r>
      <w:r>
        <w:instrText>SEQ Bảng \* ARABIC</w:instrText>
      </w:r>
      <w:r>
        <w:fldChar w:fldCharType="separate"/>
      </w:r>
      <w:r>
        <w:t>45</w:t>
      </w:r>
      <w:r>
        <w:fldChar w:fldCharType="end"/>
      </w:r>
      <w:bookmarkStart w:id="78" w:name="_Toc5159"/>
      <w:r>
        <w:t xml:space="preserve"> Thông tin UC38</w:t>
      </w:r>
      <w:bookmarkEnd w:id="7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1013770A" w14:textId="77777777">
        <w:trPr>
          <w:tblHeader/>
          <w:jc w:val="center"/>
        </w:trPr>
        <w:tc>
          <w:tcPr>
            <w:tcW w:w="2041" w:type="dxa"/>
            <w:shd w:val="clear" w:color="auto" w:fill="E7E6E6"/>
            <w:tcMar>
              <w:top w:w="80" w:type="dxa"/>
              <w:left w:w="80" w:type="dxa"/>
              <w:bottom w:w="80" w:type="dxa"/>
              <w:right w:w="80" w:type="dxa"/>
            </w:tcMar>
            <w:vAlign w:val="center"/>
          </w:tcPr>
          <w:p w14:paraId="34D2B612"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129F9B3F" w14:textId="77777777" w:rsidR="00E80D99" w:rsidRDefault="00000000">
            <w:pPr>
              <w:spacing w:after="20"/>
            </w:pPr>
            <w:r>
              <w:rPr>
                <w:b/>
              </w:rPr>
              <w:t>Nội dung</w:t>
            </w:r>
          </w:p>
        </w:tc>
      </w:tr>
      <w:tr w:rsidR="00E80D99" w14:paraId="6BF17E5A" w14:textId="77777777">
        <w:trPr>
          <w:jc w:val="center"/>
        </w:trPr>
        <w:tc>
          <w:tcPr>
            <w:tcW w:w="2041" w:type="dxa"/>
            <w:tcMar>
              <w:top w:w="80" w:type="dxa"/>
              <w:left w:w="80" w:type="dxa"/>
              <w:bottom w:w="80" w:type="dxa"/>
              <w:right w:w="80" w:type="dxa"/>
            </w:tcMar>
            <w:vAlign w:val="center"/>
          </w:tcPr>
          <w:p w14:paraId="55CA621E" w14:textId="77777777" w:rsidR="00E80D99" w:rsidRDefault="00000000">
            <w:pPr>
              <w:spacing w:after="20"/>
            </w:pPr>
            <w:r>
              <w:t>Tóm tắt</w:t>
            </w:r>
          </w:p>
        </w:tc>
        <w:tc>
          <w:tcPr>
            <w:tcW w:w="7313" w:type="dxa"/>
            <w:tcMar>
              <w:top w:w="80" w:type="dxa"/>
              <w:left w:w="80" w:type="dxa"/>
              <w:bottom w:w="80" w:type="dxa"/>
              <w:right w:w="80" w:type="dxa"/>
            </w:tcMar>
            <w:vAlign w:val="center"/>
          </w:tcPr>
          <w:p w14:paraId="50230E89" w14:textId="77777777" w:rsidR="00E80D99" w:rsidRDefault="00000000">
            <w:pPr>
              <w:spacing w:after="20"/>
            </w:pPr>
            <w:r>
              <w:t>Cho phép người dùng nhập phiếu nhập từ excel.</w:t>
            </w:r>
          </w:p>
        </w:tc>
      </w:tr>
      <w:tr w:rsidR="00E80D99" w14:paraId="25BEA3E6" w14:textId="77777777">
        <w:trPr>
          <w:jc w:val="center"/>
        </w:trPr>
        <w:tc>
          <w:tcPr>
            <w:tcW w:w="2041" w:type="dxa"/>
            <w:tcMar>
              <w:top w:w="80" w:type="dxa"/>
              <w:left w:w="80" w:type="dxa"/>
              <w:bottom w:w="80" w:type="dxa"/>
              <w:right w:w="80" w:type="dxa"/>
            </w:tcMar>
            <w:vAlign w:val="center"/>
          </w:tcPr>
          <w:p w14:paraId="2A8921B5" w14:textId="77777777" w:rsidR="00E80D99" w:rsidRDefault="00000000">
            <w:pPr>
              <w:spacing w:after="20"/>
            </w:pPr>
            <w:r>
              <w:t>Tác nhân</w:t>
            </w:r>
          </w:p>
        </w:tc>
        <w:tc>
          <w:tcPr>
            <w:tcW w:w="7313" w:type="dxa"/>
            <w:tcMar>
              <w:top w:w="80" w:type="dxa"/>
              <w:left w:w="80" w:type="dxa"/>
              <w:bottom w:w="80" w:type="dxa"/>
              <w:right w:w="80" w:type="dxa"/>
            </w:tcMar>
            <w:vAlign w:val="center"/>
          </w:tcPr>
          <w:p w14:paraId="69DEDC84" w14:textId="77777777" w:rsidR="00E80D99" w:rsidRDefault="00000000">
            <w:pPr>
              <w:spacing w:after="20"/>
            </w:pPr>
            <w:r>
              <w:t>Người dùng hệ thống</w:t>
            </w:r>
          </w:p>
        </w:tc>
      </w:tr>
      <w:tr w:rsidR="00E80D99" w14:paraId="20EE0462" w14:textId="77777777">
        <w:trPr>
          <w:jc w:val="center"/>
        </w:trPr>
        <w:tc>
          <w:tcPr>
            <w:tcW w:w="2041" w:type="dxa"/>
            <w:tcMar>
              <w:top w:w="80" w:type="dxa"/>
              <w:left w:w="80" w:type="dxa"/>
              <w:bottom w:w="80" w:type="dxa"/>
              <w:right w:w="80" w:type="dxa"/>
            </w:tcMar>
            <w:vAlign w:val="center"/>
          </w:tcPr>
          <w:p w14:paraId="1DA27045"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7BB9C601" w14:textId="77777777" w:rsidR="00E80D99" w:rsidRDefault="00000000">
            <w:pPr>
              <w:spacing w:after="20"/>
            </w:pPr>
            <w:r>
              <w:t>Người dùng chọn Import Excel và chọn file.</w:t>
            </w:r>
          </w:p>
        </w:tc>
      </w:tr>
      <w:tr w:rsidR="00E80D99" w14:paraId="604AA886" w14:textId="77777777">
        <w:trPr>
          <w:jc w:val="center"/>
        </w:trPr>
        <w:tc>
          <w:tcPr>
            <w:tcW w:w="2041" w:type="dxa"/>
            <w:tcMar>
              <w:top w:w="80" w:type="dxa"/>
              <w:left w:w="80" w:type="dxa"/>
              <w:bottom w:w="80" w:type="dxa"/>
              <w:right w:w="80" w:type="dxa"/>
            </w:tcMar>
            <w:vAlign w:val="center"/>
          </w:tcPr>
          <w:p w14:paraId="662AEC5B"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17BA4736" w14:textId="77777777" w:rsidR="00E80D99" w:rsidRDefault="00000000">
            <w:pPr>
              <w:spacing w:after="20"/>
            </w:pPr>
            <w:r>
              <w:t>Đã đăng nhập và truy cập ReceiptView; có file theo template phiếu nhập.</w:t>
            </w:r>
          </w:p>
        </w:tc>
      </w:tr>
      <w:tr w:rsidR="00E80D99" w14:paraId="7E01FBF2" w14:textId="77777777">
        <w:trPr>
          <w:jc w:val="center"/>
        </w:trPr>
        <w:tc>
          <w:tcPr>
            <w:tcW w:w="2041" w:type="dxa"/>
            <w:tcMar>
              <w:top w:w="80" w:type="dxa"/>
              <w:left w:w="80" w:type="dxa"/>
              <w:bottom w:w="80" w:type="dxa"/>
              <w:right w:w="80" w:type="dxa"/>
            </w:tcMar>
            <w:vAlign w:val="center"/>
          </w:tcPr>
          <w:p w14:paraId="2B300894"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6CC5DED1" w14:textId="77777777" w:rsidR="00E80D99" w:rsidRDefault="00000000">
            <w:pPr>
              <w:spacing w:after="20"/>
            </w:pPr>
            <w:r>
              <w:t>Các dòng/serial hợp lệ được nhập vào phiếu chờ, nhóm theo nhà cung cấp; kết quả và lỗi được thông báo.</w:t>
            </w:r>
          </w:p>
        </w:tc>
      </w:tr>
    </w:tbl>
    <w:p w14:paraId="2D2B7537" w14:textId="77777777" w:rsidR="00E80D99" w:rsidRDefault="00E80D99"/>
    <w:p w14:paraId="710249D2" w14:textId="77777777" w:rsidR="00E80D99" w:rsidRDefault="00000000">
      <w:pPr>
        <w:pStyle w:val="Heading3"/>
      </w:pPr>
      <w:r>
        <w:t>UC39 Xuất danh sách phiếu nhập ra Excel</w:t>
      </w:r>
    </w:p>
    <w:p w14:paraId="7FD6FC10" w14:textId="77777777" w:rsidR="00E80D99" w:rsidRDefault="00000000">
      <w:pPr>
        <w:pStyle w:val="Caption"/>
        <w:keepNext/>
      </w:pPr>
      <w:r>
        <w:t xml:space="preserve">Bảng </w:t>
      </w:r>
      <w:r>
        <w:fldChar w:fldCharType="begin"/>
      </w:r>
      <w:r>
        <w:instrText>SEQ Bảng \* ARABIC</w:instrText>
      </w:r>
      <w:r>
        <w:fldChar w:fldCharType="separate"/>
      </w:r>
      <w:r>
        <w:t>46</w:t>
      </w:r>
      <w:r>
        <w:fldChar w:fldCharType="end"/>
      </w:r>
      <w:bookmarkStart w:id="79" w:name="_Toc16300"/>
      <w:r>
        <w:t xml:space="preserve"> Thông tin UC39</w:t>
      </w:r>
      <w:bookmarkEnd w:id="7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639D8B27" w14:textId="77777777">
        <w:trPr>
          <w:tblHeader/>
          <w:jc w:val="center"/>
        </w:trPr>
        <w:tc>
          <w:tcPr>
            <w:tcW w:w="2041" w:type="dxa"/>
            <w:shd w:val="clear" w:color="auto" w:fill="E7E6E6"/>
            <w:tcMar>
              <w:top w:w="80" w:type="dxa"/>
              <w:left w:w="80" w:type="dxa"/>
              <w:bottom w:w="80" w:type="dxa"/>
              <w:right w:w="80" w:type="dxa"/>
            </w:tcMar>
            <w:vAlign w:val="center"/>
          </w:tcPr>
          <w:p w14:paraId="7590FEE6"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568FBEF4" w14:textId="77777777" w:rsidR="00E80D99" w:rsidRDefault="00000000">
            <w:pPr>
              <w:spacing w:after="20"/>
            </w:pPr>
            <w:r>
              <w:rPr>
                <w:b/>
              </w:rPr>
              <w:t>Nội dung</w:t>
            </w:r>
          </w:p>
        </w:tc>
      </w:tr>
      <w:tr w:rsidR="00E80D99" w14:paraId="57A10E30" w14:textId="77777777">
        <w:trPr>
          <w:jc w:val="center"/>
        </w:trPr>
        <w:tc>
          <w:tcPr>
            <w:tcW w:w="2041" w:type="dxa"/>
            <w:tcMar>
              <w:top w:w="80" w:type="dxa"/>
              <w:left w:w="80" w:type="dxa"/>
              <w:bottom w:w="80" w:type="dxa"/>
              <w:right w:w="80" w:type="dxa"/>
            </w:tcMar>
            <w:vAlign w:val="center"/>
          </w:tcPr>
          <w:p w14:paraId="2DF04251" w14:textId="77777777" w:rsidR="00E80D99" w:rsidRDefault="00000000">
            <w:pPr>
              <w:spacing w:after="20"/>
            </w:pPr>
            <w:r>
              <w:t>Tóm tắt</w:t>
            </w:r>
          </w:p>
        </w:tc>
        <w:tc>
          <w:tcPr>
            <w:tcW w:w="7313" w:type="dxa"/>
            <w:tcMar>
              <w:top w:w="80" w:type="dxa"/>
              <w:left w:w="80" w:type="dxa"/>
              <w:bottom w:w="80" w:type="dxa"/>
              <w:right w:w="80" w:type="dxa"/>
            </w:tcMar>
            <w:vAlign w:val="center"/>
          </w:tcPr>
          <w:p w14:paraId="752CED85" w14:textId="77777777" w:rsidR="00E80D99" w:rsidRDefault="00000000">
            <w:pPr>
              <w:spacing w:after="20"/>
            </w:pPr>
            <w:r>
              <w:t>Cho phép người dùng xuất danh sách phiếu nhập ra excel.</w:t>
            </w:r>
          </w:p>
        </w:tc>
      </w:tr>
      <w:tr w:rsidR="00E80D99" w14:paraId="6E592B3E" w14:textId="77777777">
        <w:trPr>
          <w:jc w:val="center"/>
        </w:trPr>
        <w:tc>
          <w:tcPr>
            <w:tcW w:w="2041" w:type="dxa"/>
            <w:tcMar>
              <w:top w:w="80" w:type="dxa"/>
              <w:left w:w="80" w:type="dxa"/>
              <w:bottom w:w="80" w:type="dxa"/>
              <w:right w:w="80" w:type="dxa"/>
            </w:tcMar>
            <w:vAlign w:val="center"/>
          </w:tcPr>
          <w:p w14:paraId="58AA1F7A" w14:textId="77777777" w:rsidR="00E80D99" w:rsidRDefault="00000000">
            <w:pPr>
              <w:spacing w:after="20"/>
            </w:pPr>
            <w:r>
              <w:t>Tác nhân</w:t>
            </w:r>
          </w:p>
        </w:tc>
        <w:tc>
          <w:tcPr>
            <w:tcW w:w="7313" w:type="dxa"/>
            <w:tcMar>
              <w:top w:w="80" w:type="dxa"/>
              <w:left w:w="80" w:type="dxa"/>
              <w:bottom w:w="80" w:type="dxa"/>
              <w:right w:w="80" w:type="dxa"/>
            </w:tcMar>
            <w:vAlign w:val="center"/>
          </w:tcPr>
          <w:p w14:paraId="11867592" w14:textId="77777777" w:rsidR="00E80D99" w:rsidRDefault="00000000">
            <w:pPr>
              <w:spacing w:after="20"/>
            </w:pPr>
            <w:r>
              <w:t>Người dùng hệ thống</w:t>
            </w:r>
          </w:p>
        </w:tc>
      </w:tr>
      <w:tr w:rsidR="00E80D99" w14:paraId="3EF8A20E" w14:textId="77777777">
        <w:trPr>
          <w:jc w:val="center"/>
        </w:trPr>
        <w:tc>
          <w:tcPr>
            <w:tcW w:w="2041" w:type="dxa"/>
            <w:tcMar>
              <w:top w:w="80" w:type="dxa"/>
              <w:left w:w="80" w:type="dxa"/>
              <w:bottom w:w="80" w:type="dxa"/>
              <w:right w:w="80" w:type="dxa"/>
            </w:tcMar>
            <w:vAlign w:val="center"/>
          </w:tcPr>
          <w:p w14:paraId="6DDCD51E"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4BE8D9CE" w14:textId="77777777" w:rsidR="00E80D99" w:rsidRDefault="00000000">
            <w:pPr>
              <w:spacing w:after="20"/>
            </w:pPr>
            <w:r>
              <w:t>Người dùng chọn xuất Excel.</w:t>
            </w:r>
          </w:p>
        </w:tc>
      </w:tr>
      <w:tr w:rsidR="00E80D99" w14:paraId="22635F22" w14:textId="77777777">
        <w:trPr>
          <w:jc w:val="center"/>
        </w:trPr>
        <w:tc>
          <w:tcPr>
            <w:tcW w:w="2041" w:type="dxa"/>
            <w:tcMar>
              <w:top w:w="80" w:type="dxa"/>
              <w:left w:w="80" w:type="dxa"/>
              <w:bottom w:w="80" w:type="dxa"/>
              <w:right w:w="80" w:type="dxa"/>
            </w:tcMar>
            <w:vAlign w:val="center"/>
          </w:tcPr>
          <w:p w14:paraId="636DD457"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077804F8" w14:textId="77777777" w:rsidR="00E80D99" w:rsidRDefault="00000000">
            <w:pPr>
              <w:spacing w:after="20"/>
            </w:pPr>
            <w:r>
              <w:t>Đã đăng nhập, truy cập được ReceiptView; đã nạp danh sách hoặc chọn chứng từ cần xuất.</w:t>
            </w:r>
          </w:p>
        </w:tc>
      </w:tr>
      <w:tr w:rsidR="00E80D99" w14:paraId="02229828" w14:textId="77777777">
        <w:trPr>
          <w:jc w:val="center"/>
        </w:trPr>
        <w:tc>
          <w:tcPr>
            <w:tcW w:w="2041" w:type="dxa"/>
            <w:tcMar>
              <w:top w:w="80" w:type="dxa"/>
              <w:left w:w="80" w:type="dxa"/>
              <w:bottom w:w="80" w:type="dxa"/>
              <w:right w:w="80" w:type="dxa"/>
            </w:tcMar>
            <w:vAlign w:val="center"/>
          </w:tcPr>
          <w:p w14:paraId="5945684D"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56BF40B7" w14:textId="77777777" w:rsidR="00E80D99" w:rsidRDefault="00000000">
            <w:pPr>
              <w:spacing w:after="20"/>
            </w:pPr>
            <w:r>
              <w:t>Tạo được file Excel tại đường dẫn đã chọn; không thay đổi dữ liệu nghiệp vụ.</w:t>
            </w:r>
          </w:p>
        </w:tc>
      </w:tr>
    </w:tbl>
    <w:p w14:paraId="0433EAAF" w14:textId="77777777" w:rsidR="00E80D99" w:rsidRDefault="00E80D99"/>
    <w:p w14:paraId="6CA75934" w14:textId="77777777" w:rsidR="007A0514" w:rsidRDefault="007A0514">
      <w:pPr>
        <w:pStyle w:val="Heading3"/>
      </w:pPr>
    </w:p>
    <w:p w14:paraId="6606B4E6" w14:textId="77777777" w:rsidR="007A0514" w:rsidRDefault="007A0514">
      <w:pPr>
        <w:pStyle w:val="Heading3"/>
      </w:pPr>
    </w:p>
    <w:p w14:paraId="5DE0D9B0" w14:textId="77777777" w:rsidR="007A0514" w:rsidRPr="007A0514" w:rsidRDefault="007A0514" w:rsidP="007A0514"/>
    <w:p w14:paraId="5E2CC569" w14:textId="365495E1" w:rsidR="00E80D99" w:rsidRDefault="00000000">
      <w:pPr>
        <w:pStyle w:val="Heading3"/>
      </w:pPr>
      <w:r>
        <w:t>UC63 Chỉnh sửa phiếu nhập chờ</w:t>
      </w:r>
    </w:p>
    <w:p w14:paraId="769E43FA" w14:textId="77777777" w:rsidR="00E80D99" w:rsidRDefault="00000000">
      <w:pPr>
        <w:pStyle w:val="Caption"/>
        <w:keepNext/>
      </w:pPr>
      <w:r>
        <w:t xml:space="preserve">Bảng </w:t>
      </w:r>
      <w:r>
        <w:fldChar w:fldCharType="begin"/>
      </w:r>
      <w:r>
        <w:instrText>SEQ Bảng \* ARABIC</w:instrText>
      </w:r>
      <w:r>
        <w:fldChar w:fldCharType="separate"/>
      </w:r>
      <w:r>
        <w:t>47</w:t>
      </w:r>
      <w:r>
        <w:fldChar w:fldCharType="end"/>
      </w:r>
      <w:bookmarkStart w:id="80" w:name="_Toc21600"/>
      <w:r>
        <w:t xml:space="preserve"> Thông tin UC63</w:t>
      </w:r>
      <w:bookmarkEnd w:id="8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23CCFCDE" w14:textId="77777777">
        <w:trPr>
          <w:tblHeader/>
          <w:jc w:val="center"/>
        </w:trPr>
        <w:tc>
          <w:tcPr>
            <w:tcW w:w="2041" w:type="dxa"/>
            <w:shd w:val="clear" w:color="auto" w:fill="E7E6E6"/>
            <w:tcMar>
              <w:top w:w="80" w:type="dxa"/>
              <w:left w:w="80" w:type="dxa"/>
              <w:bottom w:w="80" w:type="dxa"/>
              <w:right w:w="80" w:type="dxa"/>
            </w:tcMar>
            <w:vAlign w:val="center"/>
          </w:tcPr>
          <w:p w14:paraId="30A2D12C"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713F487E" w14:textId="77777777" w:rsidR="00E80D99" w:rsidRDefault="00000000">
            <w:pPr>
              <w:spacing w:after="20"/>
            </w:pPr>
            <w:r>
              <w:rPr>
                <w:b/>
              </w:rPr>
              <w:t>Nội dung</w:t>
            </w:r>
          </w:p>
        </w:tc>
      </w:tr>
      <w:tr w:rsidR="00E80D99" w14:paraId="68DCE9FF" w14:textId="77777777">
        <w:trPr>
          <w:jc w:val="center"/>
        </w:trPr>
        <w:tc>
          <w:tcPr>
            <w:tcW w:w="2041" w:type="dxa"/>
            <w:tcMar>
              <w:top w:w="80" w:type="dxa"/>
              <w:left w:w="80" w:type="dxa"/>
              <w:bottom w:w="80" w:type="dxa"/>
              <w:right w:w="80" w:type="dxa"/>
            </w:tcMar>
            <w:vAlign w:val="center"/>
          </w:tcPr>
          <w:p w14:paraId="0A0D8421" w14:textId="77777777" w:rsidR="00E80D99" w:rsidRDefault="00000000">
            <w:pPr>
              <w:spacing w:after="20"/>
            </w:pPr>
            <w:r>
              <w:t>Tóm tắt</w:t>
            </w:r>
          </w:p>
        </w:tc>
        <w:tc>
          <w:tcPr>
            <w:tcW w:w="7313" w:type="dxa"/>
            <w:tcMar>
              <w:top w:w="80" w:type="dxa"/>
              <w:left w:w="80" w:type="dxa"/>
              <w:bottom w:w="80" w:type="dxa"/>
              <w:right w:w="80" w:type="dxa"/>
            </w:tcMar>
            <w:vAlign w:val="center"/>
          </w:tcPr>
          <w:p w14:paraId="4392914C" w14:textId="77777777" w:rsidR="00E80D99" w:rsidRDefault="00000000">
            <w:pPr>
              <w:spacing w:after="20"/>
            </w:pPr>
            <w:r>
              <w:t>Cho phép người dùng chỉnh sửa phiếu nhập chờ.</w:t>
            </w:r>
          </w:p>
        </w:tc>
      </w:tr>
      <w:tr w:rsidR="00E80D99" w14:paraId="06A6C6B5" w14:textId="77777777">
        <w:trPr>
          <w:jc w:val="center"/>
        </w:trPr>
        <w:tc>
          <w:tcPr>
            <w:tcW w:w="2041" w:type="dxa"/>
            <w:tcMar>
              <w:top w:w="80" w:type="dxa"/>
              <w:left w:w="80" w:type="dxa"/>
              <w:bottom w:w="80" w:type="dxa"/>
              <w:right w:w="80" w:type="dxa"/>
            </w:tcMar>
            <w:vAlign w:val="center"/>
          </w:tcPr>
          <w:p w14:paraId="7E09D039" w14:textId="77777777" w:rsidR="00E80D99" w:rsidRDefault="00000000">
            <w:pPr>
              <w:spacing w:after="20"/>
            </w:pPr>
            <w:r>
              <w:t>Tác nhân</w:t>
            </w:r>
          </w:p>
        </w:tc>
        <w:tc>
          <w:tcPr>
            <w:tcW w:w="7313" w:type="dxa"/>
            <w:tcMar>
              <w:top w:w="80" w:type="dxa"/>
              <w:left w:w="80" w:type="dxa"/>
              <w:bottom w:w="80" w:type="dxa"/>
              <w:right w:w="80" w:type="dxa"/>
            </w:tcMar>
            <w:vAlign w:val="center"/>
          </w:tcPr>
          <w:p w14:paraId="59860CD2" w14:textId="77777777" w:rsidR="00E80D99" w:rsidRDefault="00000000">
            <w:pPr>
              <w:spacing w:after="20"/>
            </w:pPr>
            <w:r>
              <w:t>Người dùng hệ thống</w:t>
            </w:r>
          </w:p>
        </w:tc>
      </w:tr>
      <w:tr w:rsidR="00E80D99" w14:paraId="7A722CC0" w14:textId="77777777">
        <w:trPr>
          <w:jc w:val="center"/>
        </w:trPr>
        <w:tc>
          <w:tcPr>
            <w:tcW w:w="2041" w:type="dxa"/>
            <w:tcMar>
              <w:top w:w="80" w:type="dxa"/>
              <w:left w:w="80" w:type="dxa"/>
              <w:bottom w:w="80" w:type="dxa"/>
              <w:right w:w="80" w:type="dxa"/>
            </w:tcMar>
            <w:vAlign w:val="center"/>
          </w:tcPr>
          <w:p w14:paraId="4721CF3E"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77184DEB" w14:textId="77777777" w:rsidR="00E80D99" w:rsidRDefault="00000000">
            <w:pPr>
              <w:spacing w:after="20"/>
            </w:pPr>
            <w:r>
              <w:t>Người dùng chọn Chỉnh sửa phiếu trong chi tiết.</w:t>
            </w:r>
          </w:p>
        </w:tc>
      </w:tr>
      <w:tr w:rsidR="00E80D99" w14:paraId="3552EC00" w14:textId="77777777">
        <w:trPr>
          <w:jc w:val="center"/>
        </w:trPr>
        <w:tc>
          <w:tcPr>
            <w:tcW w:w="2041" w:type="dxa"/>
            <w:tcMar>
              <w:top w:w="80" w:type="dxa"/>
              <w:left w:w="80" w:type="dxa"/>
              <w:bottom w:w="80" w:type="dxa"/>
              <w:right w:w="80" w:type="dxa"/>
            </w:tcMar>
            <w:vAlign w:val="center"/>
          </w:tcPr>
          <w:p w14:paraId="092BAFAC"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6BFF1EF1" w14:textId="77777777" w:rsidR="00E80D99" w:rsidRDefault="00000000">
            <w:pPr>
              <w:spacing w:after="20"/>
            </w:pPr>
            <w:r>
              <w:t>Đã mở chi tiết phiếu có status = 0; cửa sổ cung cấp nút Chỉnh sửa phiếu.</w:t>
            </w:r>
          </w:p>
        </w:tc>
      </w:tr>
      <w:tr w:rsidR="00E80D99" w14:paraId="26DB99E0" w14:textId="77777777">
        <w:trPr>
          <w:jc w:val="center"/>
        </w:trPr>
        <w:tc>
          <w:tcPr>
            <w:tcW w:w="2041" w:type="dxa"/>
            <w:tcMar>
              <w:top w:w="80" w:type="dxa"/>
              <w:left w:w="80" w:type="dxa"/>
              <w:bottom w:w="80" w:type="dxa"/>
              <w:right w:w="80" w:type="dxa"/>
            </w:tcMar>
            <w:vAlign w:val="center"/>
          </w:tcPr>
          <w:p w14:paraId="49349DEE"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029B9CD0" w14:textId="77777777" w:rsidR="00E80D99" w:rsidRDefault="00000000">
            <w:pPr>
              <w:spacing w:after="20"/>
            </w:pPr>
            <w:r>
              <w:t>Tổng tiền và các dòng/serial của phiếu được cập nhật khi thao tác thành công.</w:t>
            </w:r>
          </w:p>
        </w:tc>
      </w:tr>
    </w:tbl>
    <w:p w14:paraId="51AAF6B3" w14:textId="77777777" w:rsidR="00E80D99" w:rsidRDefault="00E80D99"/>
    <w:p w14:paraId="2DFB7F49" w14:textId="160C0EC8" w:rsidR="00E80D99" w:rsidRDefault="00000000">
      <w:r>
        <w:t>.</w:t>
      </w:r>
    </w:p>
    <w:p w14:paraId="244EE3EB" w14:textId="77777777" w:rsidR="00E80D99" w:rsidRDefault="00000000">
      <w:pPr>
        <w:pStyle w:val="Heading3"/>
      </w:pPr>
      <w:r>
        <w:t>UC64 Hoàn thành phiếu nhập</w:t>
      </w:r>
    </w:p>
    <w:p w14:paraId="018A8465" w14:textId="77777777" w:rsidR="00E80D99" w:rsidRDefault="00000000">
      <w:pPr>
        <w:pStyle w:val="Caption"/>
        <w:keepNext/>
      </w:pPr>
      <w:r>
        <w:t xml:space="preserve">Bảng </w:t>
      </w:r>
      <w:r>
        <w:fldChar w:fldCharType="begin"/>
      </w:r>
      <w:r>
        <w:instrText>SEQ Bảng \* ARABIC</w:instrText>
      </w:r>
      <w:r>
        <w:fldChar w:fldCharType="separate"/>
      </w:r>
      <w:r>
        <w:t>48</w:t>
      </w:r>
      <w:r>
        <w:fldChar w:fldCharType="end"/>
      </w:r>
      <w:bookmarkStart w:id="81" w:name="_Toc9866"/>
      <w:r>
        <w:t xml:space="preserve"> Thông tin UC64</w:t>
      </w:r>
      <w:bookmarkEnd w:id="8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3C9A25C7" w14:textId="77777777">
        <w:trPr>
          <w:tblHeader/>
          <w:jc w:val="center"/>
        </w:trPr>
        <w:tc>
          <w:tcPr>
            <w:tcW w:w="2041" w:type="dxa"/>
            <w:shd w:val="clear" w:color="auto" w:fill="E7E6E6"/>
            <w:tcMar>
              <w:top w:w="80" w:type="dxa"/>
              <w:left w:w="80" w:type="dxa"/>
              <w:bottom w:w="80" w:type="dxa"/>
              <w:right w:w="80" w:type="dxa"/>
            </w:tcMar>
            <w:vAlign w:val="center"/>
          </w:tcPr>
          <w:p w14:paraId="3A05B7E3"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086C44DA" w14:textId="77777777" w:rsidR="00E80D99" w:rsidRDefault="00000000">
            <w:pPr>
              <w:spacing w:after="20"/>
            </w:pPr>
            <w:r>
              <w:rPr>
                <w:b/>
              </w:rPr>
              <w:t>Nội dung</w:t>
            </w:r>
          </w:p>
        </w:tc>
      </w:tr>
      <w:tr w:rsidR="00E80D99" w14:paraId="208DDCAB" w14:textId="77777777">
        <w:trPr>
          <w:jc w:val="center"/>
        </w:trPr>
        <w:tc>
          <w:tcPr>
            <w:tcW w:w="2041" w:type="dxa"/>
            <w:tcMar>
              <w:top w:w="80" w:type="dxa"/>
              <w:left w:w="80" w:type="dxa"/>
              <w:bottom w:w="80" w:type="dxa"/>
              <w:right w:w="80" w:type="dxa"/>
            </w:tcMar>
            <w:vAlign w:val="center"/>
          </w:tcPr>
          <w:p w14:paraId="00A8212F" w14:textId="77777777" w:rsidR="00E80D99" w:rsidRDefault="00000000">
            <w:pPr>
              <w:spacing w:after="20"/>
            </w:pPr>
            <w:r>
              <w:t>Tóm tắt</w:t>
            </w:r>
          </w:p>
        </w:tc>
        <w:tc>
          <w:tcPr>
            <w:tcW w:w="7313" w:type="dxa"/>
            <w:tcMar>
              <w:top w:w="80" w:type="dxa"/>
              <w:left w:w="80" w:type="dxa"/>
              <w:bottom w:w="80" w:type="dxa"/>
              <w:right w:w="80" w:type="dxa"/>
            </w:tcMar>
            <w:vAlign w:val="center"/>
          </w:tcPr>
          <w:p w14:paraId="4D0DAC0A" w14:textId="77777777" w:rsidR="00E80D99" w:rsidRDefault="00000000">
            <w:pPr>
              <w:spacing w:after="20"/>
            </w:pPr>
            <w:r>
              <w:t>Cho phép người dùng hoàn thành phiếu nhập.</w:t>
            </w:r>
          </w:p>
        </w:tc>
      </w:tr>
      <w:tr w:rsidR="00E80D99" w14:paraId="0B274BDB" w14:textId="77777777">
        <w:trPr>
          <w:jc w:val="center"/>
        </w:trPr>
        <w:tc>
          <w:tcPr>
            <w:tcW w:w="2041" w:type="dxa"/>
            <w:tcMar>
              <w:top w:w="80" w:type="dxa"/>
              <w:left w:w="80" w:type="dxa"/>
              <w:bottom w:w="80" w:type="dxa"/>
              <w:right w:w="80" w:type="dxa"/>
            </w:tcMar>
            <w:vAlign w:val="center"/>
          </w:tcPr>
          <w:p w14:paraId="7D5753AD" w14:textId="77777777" w:rsidR="00E80D99" w:rsidRDefault="00000000">
            <w:pPr>
              <w:spacing w:after="20"/>
            </w:pPr>
            <w:r>
              <w:t>Tác nhân</w:t>
            </w:r>
          </w:p>
        </w:tc>
        <w:tc>
          <w:tcPr>
            <w:tcW w:w="7313" w:type="dxa"/>
            <w:tcMar>
              <w:top w:w="80" w:type="dxa"/>
              <w:left w:w="80" w:type="dxa"/>
              <w:bottom w:w="80" w:type="dxa"/>
              <w:right w:w="80" w:type="dxa"/>
            </w:tcMar>
            <w:vAlign w:val="center"/>
          </w:tcPr>
          <w:p w14:paraId="1A31FF99" w14:textId="77777777" w:rsidR="00E80D99" w:rsidRDefault="00000000">
            <w:pPr>
              <w:spacing w:after="20"/>
            </w:pPr>
            <w:r>
              <w:t>Người dùng hệ thống</w:t>
            </w:r>
          </w:p>
        </w:tc>
      </w:tr>
      <w:tr w:rsidR="00E80D99" w14:paraId="5E7ADD0E" w14:textId="77777777">
        <w:trPr>
          <w:jc w:val="center"/>
        </w:trPr>
        <w:tc>
          <w:tcPr>
            <w:tcW w:w="2041" w:type="dxa"/>
            <w:tcMar>
              <w:top w:w="80" w:type="dxa"/>
              <w:left w:w="80" w:type="dxa"/>
              <w:bottom w:w="80" w:type="dxa"/>
              <w:right w:w="80" w:type="dxa"/>
            </w:tcMar>
            <w:vAlign w:val="center"/>
          </w:tcPr>
          <w:p w14:paraId="7D95B7AB"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73B41447" w14:textId="77777777" w:rsidR="00E80D99" w:rsidRDefault="00000000">
            <w:pPr>
              <w:spacing w:after="20"/>
            </w:pPr>
            <w:r>
              <w:t>Người dùng chọn Hoàn thành phiếu.</w:t>
            </w:r>
          </w:p>
        </w:tc>
      </w:tr>
      <w:tr w:rsidR="00E80D99" w14:paraId="6BC0A7DD" w14:textId="77777777">
        <w:trPr>
          <w:jc w:val="center"/>
        </w:trPr>
        <w:tc>
          <w:tcPr>
            <w:tcW w:w="2041" w:type="dxa"/>
            <w:tcMar>
              <w:top w:w="80" w:type="dxa"/>
              <w:left w:w="80" w:type="dxa"/>
              <w:bottom w:w="80" w:type="dxa"/>
              <w:right w:w="80" w:type="dxa"/>
            </w:tcMar>
            <w:vAlign w:val="center"/>
          </w:tcPr>
          <w:p w14:paraId="2A7F4644"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6FB772EC" w14:textId="77777777" w:rsidR="00E80D99" w:rsidRDefault="00000000">
            <w:pPr>
              <w:spacing w:after="20"/>
            </w:pPr>
            <w:r>
              <w:t>Đã mở chi tiết phiếu chờ xác nhận có status = 0; dữ liệu chi tiết và serial đáp ứng trigger.</w:t>
            </w:r>
          </w:p>
        </w:tc>
      </w:tr>
      <w:tr w:rsidR="00E80D99" w14:paraId="02A7D645" w14:textId="77777777">
        <w:trPr>
          <w:jc w:val="center"/>
        </w:trPr>
        <w:tc>
          <w:tcPr>
            <w:tcW w:w="2041" w:type="dxa"/>
            <w:tcMar>
              <w:top w:w="80" w:type="dxa"/>
              <w:left w:w="80" w:type="dxa"/>
              <w:bottom w:w="80" w:type="dxa"/>
              <w:right w:w="80" w:type="dxa"/>
            </w:tcMar>
            <w:vAlign w:val="center"/>
          </w:tcPr>
          <w:p w14:paraId="58F4CB49"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42278F0E" w14:textId="77777777" w:rsidR="00E80D99" w:rsidRDefault="00000000">
            <w:pPr>
              <w:spacing w:after="20"/>
            </w:pPr>
            <w:r>
              <w:t>Nếu hoàn thành và ghi sổ quỹ thành công: status = 1; stock tăng theo các dòng đang hoạt động; có khoản PURCHASE âm.</w:t>
            </w:r>
          </w:p>
        </w:tc>
      </w:tr>
    </w:tbl>
    <w:p w14:paraId="7BD3C1CC" w14:textId="77777777" w:rsidR="00E80D99" w:rsidRDefault="00E80D99"/>
    <w:p w14:paraId="663E8818" w14:textId="77777777" w:rsidR="00E80D99" w:rsidRDefault="00000000">
      <w:pPr>
        <w:pStyle w:val="Heading3"/>
      </w:pPr>
      <w:r>
        <w:t>UC65 Xuất phiếu nhập ra PDF</w:t>
      </w:r>
    </w:p>
    <w:p w14:paraId="07F7E547" w14:textId="77777777" w:rsidR="00E80D99" w:rsidRDefault="00000000">
      <w:pPr>
        <w:pStyle w:val="Caption"/>
        <w:keepNext/>
      </w:pPr>
      <w:r>
        <w:t xml:space="preserve">Bảng </w:t>
      </w:r>
      <w:r>
        <w:fldChar w:fldCharType="begin"/>
      </w:r>
      <w:r>
        <w:instrText>SEQ Bảng \* ARABIC</w:instrText>
      </w:r>
      <w:r>
        <w:fldChar w:fldCharType="separate"/>
      </w:r>
      <w:r>
        <w:t>49</w:t>
      </w:r>
      <w:r>
        <w:fldChar w:fldCharType="end"/>
      </w:r>
      <w:bookmarkStart w:id="82" w:name="_Toc5903"/>
      <w:r>
        <w:t xml:space="preserve"> Thông tin UC65</w:t>
      </w:r>
      <w:bookmarkEnd w:id="8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50420563" w14:textId="77777777">
        <w:trPr>
          <w:tblHeader/>
          <w:jc w:val="center"/>
        </w:trPr>
        <w:tc>
          <w:tcPr>
            <w:tcW w:w="2041" w:type="dxa"/>
            <w:shd w:val="clear" w:color="auto" w:fill="E7E6E6"/>
            <w:tcMar>
              <w:top w:w="80" w:type="dxa"/>
              <w:left w:w="80" w:type="dxa"/>
              <w:bottom w:w="80" w:type="dxa"/>
              <w:right w:w="80" w:type="dxa"/>
            </w:tcMar>
            <w:vAlign w:val="center"/>
          </w:tcPr>
          <w:p w14:paraId="4C237F21"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08D0E085" w14:textId="77777777" w:rsidR="00E80D99" w:rsidRDefault="00000000">
            <w:pPr>
              <w:spacing w:after="20"/>
            </w:pPr>
            <w:r>
              <w:rPr>
                <w:b/>
              </w:rPr>
              <w:t>Nội dung</w:t>
            </w:r>
          </w:p>
        </w:tc>
      </w:tr>
      <w:tr w:rsidR="00E80D99" w14:paraId="157DE64D" w14:textId="77777777">
        <w:trPr>
          <w:jc w:val="center"/>
        </w:trPr>
        <w:tc>
          <w:tcPr>
            <w:tcW w:w="2041" w:type="dxa"/>
            <w:tcMar>
              <w:top w:w="80" w:type="dxa"/>
              <w:left w:w="80" w:type="dxa"/>
              <w:bottom w:w="80" w:type="dxa"/>
              <w:right w:w="80" w:type="dxa"/>
            </w:tcMar>
            <w:vAlign w:val="center"/>
          </w:tcPr>
          <w:p w14:paraId="0FD59437" w14:textId="77777777" w:rsidR="00E80D99" w:rsidRDefault="00000000">
            <w:pPr>
              <w:spacing w:after="20"/>
            </w:pPr>
            <w:r>
              <w:t>Tóm tắt</w:t>
            </w:r>
          </w:p>
        </w:tc>
        <w:tc>
          <w:tcPr>
            <w:tcW w:w="7313" w:type="dxa"/>
            <w:tcMar>
              <w:top w:w="80" w:type="dxa"/>
              <w:left w:w="80" w:type="dxa"/>
              <w:bottom w:w="80" w:type="dxa"/>
              <w:right w:w="80" w:type="dxa"/>
            </w:tcMar>
            <w:vAlign w:val="center"/>
          </w:tcPr>
          <w:p w14:paraId="0FA3AF04" w14:textId="77777777" w:rsidR="00E80D99" w:rsidRDefault="00000000">
            <w:pPr>
              <w:spacing w:after="20"/>
            </w:pPr>
            <w:r>
              <w:t>Cho phép người dùng xuất phiếu nhập ra pdf.</w:t>
            </w:r>
          </w:p>
        </w:tc>
      </w:tr>
      <w:tr w:rsidR="00E80D99" w14:paraId="6A152C7B" w14:textId="77777777">
        <w:trPr>
          <w:jc w:val="center"/>
        </w:trPr>
        <w:tc>
          <w:tcPr>
            <w:tcW w:w="2041" w:type="dxa"/>
            <w:tcMar>
              <w:top w:w="80" w:type="dxa"/>
              <w:left w:w="80" w:type="dxa"/>
              <w:bottom w:w="80" w:type="dxa"/>
              <w:right w:w="80" w:type="dxa"/>
            </w:tcMar>
            <w:vAlign w:val="center"/>
          </w:tcPr>
          <w:p w14:paraId="19F8D425" w14:textId="77777777" w:rsidR="00E80D99" w:rsidRDefault="00000000">
            <w:pPr>
              <w:spacing w:after="20"/>
            </w:pPr>
            <w:r>
              <w:t>Tác nhân</w:t>
            </w:r>
          </w:p>
        </w:tc>
        <w:tc>
          <w:tcPr>
            <w:tcW w:w="7313" w:type="dxa"/>
            <w:tcMar>
              <w:top w:w="80" w:type="dxa"/>
              <w:left w:w="80" w:type="dxa"/>
              <w:bottom w:w="80" w:type="dxa"/>
              <w:right w:w="80" w:type="dxa"/>
            </w:tcMar>
            <w:vAlign w:val="center"/>
          </w:tcPr>
          <w:p w14:paraId="79EF3D72" w14:textId="77777777" w:rsidR="00E80D99" w:rsidRDefault="00000000">
            <w:pPr>
              <w:spacing w:after="20"/>
            </w:pPr>
            <w:r>
              <w:t>Người dùng hệ thống</w:t>
            </w:r>
          </w:p>
        </w:tc>
      </w:tr>
      <w:tr w:rsidR="00E80D99" w14:paraId="55DF7D82" w14:textId="77777777">
        <w:trPr>
          <w:jc w:val="center"/>
        </w:trPr>
        <w:tc>
          <w:tcPr>
            <w:tcW w:w="2041" w:type="dxa"/>
            <w:tcMar>
              <w:top w:w="80" w:type="dxa"/>
              <w:left w:w="80" w:type="dxa"/>
              <w:bottom w:w="80" w:type="dxa"/>
              <w:right w:w="80" w:type="dxa"/>
            </w:tcMar>
            <w:vAlign w:val="center"/>
          </w:tcPr>
          <w:p w14:paraId="49586471"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5F122342" w14:textId="77777777" w:rsidR="00E80D99" w:rsidRDefault="00000000">
            <w:pPr>
              <w:spacing w:after="20"/>
            </w:pPr>
            <w:r>
              <w:t>Người dùng chọn xuất PDF.</w:t>
            </w:r>
          </w:p>
        </w:tc>
      </w:tr>
      <w:tr w:rsidR="00E80D99" w14:paraId="29A52348" w14:textId="77777777">
        <w:trPr>
          <w:jc w:val="center"/>
        </w:trPr>
        <w:tc>
          <w:tcPr>
            <w:tcW w:w="2041" w:type="dxa"/>
            <w:tcMar>
              <w:top w:w="80" w:type="dxa"/>
              <w:left w:w="80" w:type="dxa"/>
              <w:bottom w:w="80" w:type="dxa"/>
              <w:right w:w="80" w:type="dxa"/>
            </w:tcMar>
            <w:vAlign w:val="center"/>
          </w:tcPr>
          <w:p w14:paraId="79DEB898"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705C8D49" w14:textId="77777777" w:rsidR="00E80D99" w:rsidRDefault="00000000">
            <w:pPr>
              <w:spacing w:after="20"/>
            </w:pPr>
            <w:r>
              <w:t>Đã đăng nhập, truy cập được ReceiptDetailDialogFx; đã nạp danh sách hoặc chọn chứng từ cần xuất.</w:t>
            </w:r>
          </w:p>
        </w:tc>
      </w:tr>
      <w:tr w:rsidR="00E80D99" w14:paraId="111E0CAB" w14:textId="77777777">
        <w:trPr>
          <w:jc w:val="center"/>
        </w:trPr>
        <w:tc>
          <w:tcPr>
            <w:tcW w:w="2041" w:type="dxa"/>
            <w:tcMar>
              <w:top w:w="80" w:type="dxa"/>
              <w:left w:w="80" w:type="dxa"/>
              <w:bottom w:w="80" w:type="dxa"/>
              <w:right w:w="80" w:type="dxa"/>
            </w:tcMar>
            <w:vAlign w:val="center"/>
          </w:tcPr>
          <w:p w14:paraId="3F473B14"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2AB23167" w14:textId="77777777" w:rsidR="00E80D99" w:rsidRDefault="00000000">
            <w:pPr>
              <w:spacing w:after="20"/>
            </w:pPr>
            <w:r>
              <w:t>Tạo được file PDF tại đường dẫn đã chọn; không thay đổi dữ liệu nghiệp vụ.</w:t>
            </w:r>
          </w:p>
        </w:tc>
      </w:tr>
    </w:tbl>
    <w:p w14:paraId="3446F794" w14:textId="77777777" w:rsidR="007A0514" w:rsidRPr="007A0514" w:rsidRDefault="007A0514" w:rsidP="007A0514"/>
    <w:p w14:paraId="4C248CC7" w14:textId="33A1C73C" w:rsidR="00E80D99" w:rsidRDefault="00000000">
      <w:pPr>
        <w:pStyle w:val="Heading3"/>
      </w:pPr>
      <w:r>
        <w:t>UC70 Tạo template phiếu nhập</w:t>
      </w:r>
    </w:p>
    <w:p w14:paraId="31399D0A" w14:textId="77777777" w:rsidR="00E80D99" w:rsidRDefault="00000000">
      <w:pPr>
        <w:pStyle w:val="Caption"/>
        <w:keepNext/>
      </w:pPr>
      <w:r>
        <w:t xml:space="preserve">Bảng </w:t>
      </w:r>
      <w:r>
        <w:fldChar w:fldCharType="begin"/>
      </w:r>
      <w:r>
        <w:instrText>SEQ Bảng \* ARABIC</w:instrText>
      </w:r>
      <w:r>
        <w:fldChar w:fldCharType="separate"/>
      </w:r>
      <w:r>
        <w:t>50</w:t>
      </w:r>
      <w:r>
        <w:fldChar w:fldCharType="end"/>
      </w:r>
      <w:bookmarkStart w:id="83" w:name="_Toc27511"/>
      <w:r>
        <w:t xml:space="preserve"> Thông tin UC70</w:t>
      </w:r>
      <w:bookmarkEnd w:id="8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22D8DCD7" w14:textId="77777777">
        <w:trPr>
          <w:tblHeader/>
          <w:jc w:val="center"/>
        </w:trPr>
        <w:tc>
          <w:tcPr>
            <w:tcW w:w="2041" w:type="dxa"/>
            <w:shd w:val="clear" w:color="auto" w:fill="E7E6E6"/>
            <w:tcMar>
              <w:top w:w="80" w:type="dxa"/>
              <w:left w:w="80" w:type="dxa"/>
              <w:bottom w:w="80" w:type="dxa"/>
              <w:right w:w="80" w:type="dxa"/>
            </w:tcMar>
            <w:vAlign w:val="center"/>
          </w:tcPr>
          <w:p w14:paraId="0A4A4DF2"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5F9CF110" w14:textId="77777777" w:rsidR="00E80D99" w:rsidRDefault="00000000">
            <w:pPr>
              <w:spacing w:after="20"/>
            </w:pPr>
            <w:r>
              <w:rPr>
                <w:b/>
              </w:rPr>
              <w:t>Nội dung</w:t>
            </w:r>
          </w:p>
        </w:tc>
      </w:tr>
      <w:tr w:rsidR="00E80D99" w14:paraId="2E545EBC" w14:textId="77777777">
        <w:trPr>
          <w:jc w:val="center"/>
        </w:trPr>
        <w:tc>
          <w:tcPr>
            <w:tcW w:w="2041" w:type="dxa"/>
            <w:tcMar>
              <w:top w:w="80" w:type="dxa"/>
              <w:left w:w="80" w:type="dxa"/>
              <w:bottom w:w="80" w:type="dxa"/>
              <w:right w:w="80" w:type="dxa"/>
            </w:tcMar>
            <w:vAlign w:val="center"/>
          </w:tcPr>
          <w:p w14:paraId="749CD867" w14:textId="77777777" w:rsidR="00E80D99" w:rsidRDefault="00000000">
            <w:pPr>
              <w:spacing w:after="20"/>
            </w:pPr>
            <w:r>
              <w:t>Tóm tắt</w:t>
            </w:r>
          </w:p>
        </w:tc>
        <w:tc>
          <w:tcPr>
            <w:tcW w:w="7313" w:type="dxa"/>
            <w:tcMar>
              <w:top w:w="80" w:type="dxa"/>
              <w:left w:w="80" w:type="dxa"/>
              <w:bottom w:w="80" w:type="dxa"/>
              <w:right w:w="80" w:type="dxa"/>
            </w:tcMar>
            <w:vAlign w:val="center"/>
          </w:tcPr>
          <w:p w14:paraId="4026DF61" w14:textId="77777777" w:rsidR="00E80D99" w:rsidRDefault="00000000">
            <w:pPr>
              <w:spacing w:after="20"/>
            </w:pPr>
            <w:r>
              <w:t>Cho phép người dùng tạo template phiếu nhập.</w:t>
            </w:r>
          </w:p>
        </w:tc>
      </w:tr>
      <w:tr w:rsidR="00E80D99" w14:paraId="7CD82631" w14:textId="77777777">
        <w:trPr>
          <w:jc w:val="center"/>
        </w:trPr>
        <w:tc>
          <w:tcPr>
            <w:tcW w:w="2041" w:type="dxa"/>
            <w:tcMar>
              <w:top w:w="80" w:type="dxa"/>
              <w:left w:w="80" w:type="dxa"/>
              <w:bottom w:w="80" w:type="dxa"/>
              <w:right w:w="80" w:type="dxa"/>
            </w:tcMar>
            <w:vAlign w:val="center"/>
          </w:tcPr>
          <w:p w14:paraId="75C32B9C" w14:textId="77777777" w:rsidR="00E80D99" w:rsidRDefault="00000000">
            <w:pPr>
              <w:spacing w:after="20"/>
            </w:pPr>
            <w:r>
              <w:t>Tác nhân</w:t>
            </w:r>
          </w:p>
        </w:tc>
        <w:tc>
          <w:tcPr>
            <w:tcW w:w="7313" w:type="dxa"/>
            <w:tcMar>
              <w:top w:w="80" w:type="dxa"/>
              <w:left w:w="80" w:type="dxa"/>
              <w:bottom w:w="80" w:type="dxa"/>
              <w:right w:w="80" w:type="dxa"/>
            </w:tcMar>
            <w:vAlign w:val="center"/>
          </w:tcPr>
          <w:p w14:paraId="5B6CED4A" w14:textId="77777777" w:rsidR="00E80D99" w:rsidRDefault="00000000">
            <w:pPr>
              <w:spacing w:after="20"/>
            </w:pPr>
            <w:r>
              <w:t>Người dùng hệ thống</w:t>
            </w:r>
          </w:p>
        </w:tc>
      </w:tr>
      <w:tr w:rsidR="00E80D99" w14:paraId="22C5C102" w14:textId="77777777">
        <w:trPr>
          <w:jc w:val="center"/>
        </w:trPr>
        <w:tc>
          <w:tcPr>
            <w:tcW w:w="2041" w:type="dxa"/>
            <w:tcMar>
              <w:top w:w="80" w:type="dxa"/>
              <w:left w:w="80" w:type="dxa"/>
              <w:bottom w:w="80" w:type="dxa"/>
              <w:right w:w="80" w:type="dxa"/>
            </w:tcMar>
            <w:vAlign w:val="center"/>
          </w:tcPr>
          <w:p w14:paraId="0B3E1EBD"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692DF2BA" w14:textId="77777777" w:rsidR="00E80D99" w:rsidRDefault="00000000">
            <w:pPr>
              <w:spacing w:after="20"/>
            </w:pPr>
            <w:r>
              <w:t>Người dùng chọn Tải Template.</w:t>
            </w:r>
          </w:p>
        </w:tc>
      </w:tr>
      <w:tr w:rsidR="00E80D99" w14:paraId="1DFE34BF" w14:textId="77777777">
        <w:trPr>
          <w:jc w:val="center"/>
        </w:trPr>
        <w:tc>
          <w:tcPr>
            <w:tcW w:w="2041" w:type="dxa"/>
            <w:tcMar>
              <w:top w:w="80" w:type="dxa"/>
              <w:left w:w="80" w:type="dxa"/>
              <w:bottom w:w="80" w:type="dxa"/>
              <w:right w:w="80" w:type="dxa"/>
            </w:tcMar>
            <w:vAlign w:val="center"/>
          </w:tcPr>
          <w:p w14:paraId="178A31BC"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2BA2C221" w14:textId="77777777" w:rsidR="00E80D99" w:rsidRDefault="00000000">
            <w:pPr>
              <w:spacing w:after="20"/>
            </w:pPr>
            <w:r>
              <w:t>Đã truy cập ReceiptView.</w:t>
            </w:r>
          </w:p>
        </w:tc>
      </w:tr>
      <w:tr w:rsidR="00E80D99" w14:paraId="2076CA83" w14:textId="77777777">
        <w:trPr>
          <w:jc w:val="center"/>
        </w:trPr>
        <w:tc>
          <w:tcPr>
            <w:tcW w:w="2041" w:type="dxa"/>
            <w:tcMar>
              <w:top w:w="80" w:type="dxa"/>
              <w:left w:w="80" w:type="dxa"/>
              <w:bottom w:w="80" w:type="dxa"/>
              <w:right w:w="80" w:type="dxa"/>
            </w:tcMar>
            <w:vAlign w:val="center"/>
          </w:tcPr>
          <w:p w14:paraId="3C3A452D"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227C9542" w14:textId="77777777" w:rsidR="00E80D99" w:rsidRDefault="00000000">
            <w:pPr>
              <w:spacing w:after="20"/>
            </w:pPr>
            <w:r>
              <w:t>File PhieuNhap_Template.xlsx được tạo tại thư mục gốc của người dùng.</w:t>
            </w:r>
          </w:p>
        </w:tc>
      </w:tr>
    </w:tbl>
    <w:p w14:paraId="0843CCA6" w14:textId="77777777" w:rsidR="00E80D99" w:rsidRDefault="00E80D99"/>
    <w:p w14:paraId="60C43F75" w14:textId="77777777" w:rsidR="007A0514" w:rsidRDefault="007A0514">
      <w:pPr>
        <w:pStyle w:val="Heading2"/>
      </w:pPr>
      <w:bookmarkStart w:id="84" w:name="_Toc13047"/>
    </w:p>
    <w:p w14:paraId="562568AE" w14:textId="77777777" w:rsidR="007A0514" w:rsidRDefault="007A0514">
      <w:pPr>
        <w:pStyle w:val="Heading2"/>
      </w:pPr>
    </w:p>
    <w:p w14:paraId="60A4C723" w14:textId="77777777" w:rsidR="007A0514" w:rsidRDefault="007A0514">
      <w:pPr>
        <w:pStyle w:val="Heading2"/>
      </w:pPr>
    </w:p>
    <w:p w14:paraId="265E58E8" w14:textId="77777777" w:rsidR="007A0514" w:rsidRPr="007A0514" w:rsidRDefault="007A0514" w:rsidP="007A0514"/>
    <w:p w14:paraId="0C1FCE8E" w14:textId="39071B08" w:rsidR="00E80D99" w:rsidRDefault="00000000">
      <w:pPr>
        <w:pStyle w:val="Heading2"/>
      </w:pPr>
      <w:r>
        <w:t>3.10 Đơn hàng</w:t>
      </w:r>
      <w:bookmarkEnd w:id="84"/>
    </w:p>
    <w:p w14:paraId="3B43C96B" w14:textId="77777777" w:rsidR="00E80D99" w:rsidRDefault="00000000">
      <w:pPr>
        <w:pStyle w:val="Heading3"/>
      </w:pPr>
      <w:r>
        <w:t>UC40 Tra cứu đơn hàng</w:t>
      </w:r>
    </w:p>
    <w:p w14:paraId="3292F1AD" w14:textId="77777777" w:rsidR="00E80D99" w:rsidRDefault="00000000">
      <w:pPr>
        <w:pStyle w:val="Caption"/>
        <w:keepNext/>
      </w:pPr>
      <w:r>
        <w:t xml:space="preserve">Bảng </w:t>
      </w:r>
      <w:r>
        <w:fldChar w:fldCharType="begin"/>
      </w:r>
      <w:r>
        <w:instrText>SEQ Bảng \* ARABIC</w:instrText>
      </w:r>
      <w:r>
        <w:fldChar w:fldCharType="separate"/>
      </w:r>
      <w:r>
        <w:t>51</w:t>
      </w:r>
      <w:r>
        <w:fldChar w:fldCharType="end"/>
      </w:r>
      <w:bookmarkStart w:id="85" w:name="_Toc32565"/>
      <w:r>
        <w:t xml:space="preserve"> Thông tin UC40</w:t>
      </w:r>
      <w:bookmarkEnd w:id="8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51B99D1F" w14:textId="77777777">
        <w:trPr>
          <w:tblHeader/>
          <w:jc w:val="center"/>
        </w:trPr>
        <w:tc>
          <w:tcPr>
            <w:tcW w:w="2041" w:type="dxa"/>
            <w:shd w:val="clear" w:color="auto" w:fill="E7E6E6"/>
            <w:tcMar>
              <w:top w:w="80" w:type="dxa"/>
              <w:left w:w="80" w:type="dxa"/>
              <w:bottom w:w="80" w:type="dxa"/>
              <w:right w:w="80" w:type="dxa"/>
            </w:tcMar>
            <w:vAlign w:val="center"/>
          </w:tcPr>
          <w:p w14:paraId="4A4E5197"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399CDC3B" w14:textId="77777777" w:rsidR="00E80D99" w:rsidRDefault="00000000">
            <w:pPr>
              <w:spacing w:after="20"/>
            </w:pPr>
            <w:r>
              <w:rPr>
                <w:b/>
              </w:rPr>
              <w:t>Nội dung</w:t>
            </w:r>
          </w:p>
        </w:tc>
      </w:tr>
      <w:tr w:rsidR="00E80D99" w14:paraId="53C55D90" w14:textId="77777777">
        <w:trPr>
          <w:jc w:val="center"/>
        </w:trPr>
        <w:tc>
          <w:tcPr>
            <w:tcW w:w="2041" w:type="dxa"/>
            <w:tcMar>
              <w:top w:w="80" w:type="dxa"/>
              <w:left w:w="80" w:type="dxa"/>
              <w:bottom w:w="80" w:type="dxa"/>
              <w:right w:w="80" w:type="dxa"/>
            </w:tcMar>
            <w:vAlign w:val="center"/>
          </w:tcPr>
          <w:p w14:paraId="58CD985C" w14:textId="77777777" w:rsidR="00E80D99" w:rsidRDefault="00000000">
            <w:pPr>
              <w:spacing w:after="20"/>
            </w:pPr>
            <w:r>
              <w:t>Tóm tắt</w:t>
            </w:r>
          </w:p>
        </w:tc>
        <w:tc>
          <w:tcPr>
            <w:tcW w:w="7313" w:type="dxa"/>
            <w:tcMar>
              <w:top w:w="80" w:type="dxa"/>
              <w:left w:w="80" w:type="dxa"/>
              <w:bottom w:w="80" w:type="dxa"/>
              <w:right w:w="80" w:type="dxa"/>
            </w:tcMar>
            <w:vAlign w:val="center"/>
          </w:tcPr>
          <w:p w14:paraId="625AE30D" w14:textId="77777777" w:rsidR="00E80D99" w:rsidRDefault="00000000">
            <w:pPr>
              <w:spacing w:after="20"/>
            </w:pPr>
            <w:r>
              <w:t>Cho phép người dùng tra cứu đơn hàng.</w:t>
            </w:r>
          </w:p>
        </w:tc>
      </w:tr>
      <w:tr w:rsidR="00E80D99" w14:paraId="7DF0C3C5" w14:textId="77777777">
        <w:trPr>
          <w:jc w:val="center"/>
        </w:trPr>
        <w:tc>
          <w:tcPr>
            <w:tcW w:w="2041" w:type="dxa"/>
            <w:tcMar>
              <w:top w:w="80" w:type="dxa"/>
              <w:left w:w="80" w:type="dxa"/>
              <w:bottom w:w="80" w:type="dxa"/>
              <w:right w:w="80" w:type="dxa"/>
            </w:tcMar>
            <w:vAlign w:val="center"/>
          </w:tcPr>
          <w:p w14:paraId="55A3301B" w14:textId="77777777" w:rsidR="00E80D99" w:rsidRDefault="00000000">
            <w:pPr>
              <w:spacing w:after="20"/>
            </w:pPr>
            <w:r>
              <w:t>Tác nhân</w:t>
            </w:r>
          </w:p>
        </w:tc>
        <w:tc>
          <w:tcPr>
            <w:tcW w:w="7313" w:type="dxa"/>
            <w:tcMar>
              <w:top w:w="80" w:type="dxa"/>
              <w:left w:w="80" w:type="dxa"/>
              <w:bottom w:w="80" w:type="dxa"/>
              <w:right w:w="80" w:type="dxa"/>
            </w:tcMar>
            <w:vAlign w:val="center"/>
          </w:tcPr>
          <w:p w14:paraId="707970FE" w14:textId="77777777" w:rsidR="00E80D99" w:rsidRDefault="00000000">
            <w:pPr>
              <w:spacing w:after="20"/>
            </w:pPr>
            <w:r>
              <w:t>Người dùng hệ thống</w:t>
            </w:r>
          </w:p>
        </w:tc>
      </w:tr>
      <w:tr w:rsidR="00E80D99" w14:paraId="3E3560AB" w14:textId="77777777">
        <w:trPr>
          <w:jc w:val="center"/>
        </w:trPr>
        <w:tc>
          <w:tcPr>
            <w:tcW w:w="2041" w:type="dxa"/>
            <w:tcMar>
              <w:top w:w="80" w:type="dxa"/>
              <w:left w:w="80" w:type="dxa"/>
              <w:bottom w:w="80" w:type="dxa"/>
              <w:right w:w="80" w:type="dxa"/>
            </w:tcMar>
            <w:vAlign w:val="center"/>
          </w:tcPr>
          <w:p w14:paraId="18935461"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6718D1CC" w14:textId="77777777" w:rsidR="00E80D99" w:rsidRDefault="00000000">
            <w:pPr>
              <w:spacing w:after="20"/>
            </w:pPr>
            <w:r>
              <w:t>Người dùng mở OrderView từ thanh điều hướng.</w:t>
            </w:r>
          </w:p>
        </w:tc>
      </w:tr>
      <w:tr w:rsidR="00E80D99" w14:paraId="42B3153B" w14:textId="77777777">
        <w:trPr>
          <w:jc w:val="center"/>
        </w:trPr>
        <w:tc>
          <w:tcPr>
            <w:tcW w:w="2041" w:type="dxa"/>
            <w:tcMar>
              <w:top w:w="80" w:type="dxa"/>
              <w:left w:w="80" w:type="dxa"/>
              <w:bottom w:w="80" w:type="dxa"/>
              <w:right w:w="80" w:type="dxa"/>
            </w:tcMar>
            <w:vAlign w:val="center"/>
          </w:tcPr>
          <w:p w14:paraId="20CA46A1"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0B046569" w14:textId="77777777" w:rsidR="00E80D99" w:rsidRDefault="00000000">
            <w:pPr>
              <w:spacing w:after="20"/>
            </w:pPr>
            <w:r>
              <w:t>Đã đăng nhập và truy cập được màn hình OrderView.</w:t>
            </w:r>
          </w:p>
        </w:tc>
      </w:tr>
      <w:tr w:rsidR="00E80D99" w14:paraId="76E677F5" w14:textId="77777777">
        <w:trPr>
          <w:jc w:val="center"/>
        </w:trPr>
        <w:tc>
          <w:tcPr>
            <w:tcW w:w="2041" w:type="dxa"/>
            <w:tcMar>
              <w:top w:w="80" w:type="dxa"/>
              <w:left w:w="80" w:type="dxa"/>
              <w:bottom w:w="80" w:type="dxa"/>
              <w:right w:w="80" w:type="dxa"/>
            </w:tcMar>
            <w:vAlign w:val="center"/>
          </w:tcPr>
          <w:p w14:paraId="6B425917"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6B60AD55" w14:textId="77777777" w:rsidR="00E80D99" w:rsidRDefault="00000000">
            <w:pPr>
              <w:spacing w:after="20"/>
            </w:pPr>
            <w:r>
              <w:t>Danh sách và kết quả lọc được hiển thị; dữ liệu nghiệp vụ không bị thay đổi.</w:t>
            </w:r>
          </w:p>
        </w:tc>
      </w:tr>
    </w:tbl>
    <w:p w14:paraId="7BF2432A" w14:textId="77777777" w:rsidR="007A0514" w:rsidRDefault="007A0514" w:rsidP="007A0514"/>
    <w:p w14:paraId="31AED031" w14:textId="0C859693" w:rsidR="00E80D99" w:rsidRDefault="00000000">
      <w:pPr>
        <w:pStyle w:val="Heading3"/>
      </w:pPr>
      <w:r>
        <w:t>UC41 Lập đơn hàng bán lẻ</w:t>
      </w:r>
    </w:p>
    <w:p w14:paraId="1A75ADF0" w14:textId="77777777" w:rsidR="00E80D99" w:rsidRDefault="00000000">
      <w:pPr>
        <w:pStyle w:val="Caption"/>
        <w:keepNext/>
      </w:pPr>
      <w:r>
        <w:t xml:space="preserve">Bảng </w:t>
      </w:r>
      <w:r>
        <w:fldChar w:fldCharType="begin"/>
      </w:r>
      <w:r>
        <w:instrText>SEQ Bảng \* ARABIC</w:instrText>
      </w:r>
      <w:r>
        <w:fldChar w:fldCharType="separate"/>
      </w:r>
      <w:r>
        <w:t>52</w:t>
      </w:r>
      <w:r>
        <w:fldChar w:fldCharType="end"/>
      </w:r>
      <w:bookmarkStart w:id="86" w:name="_Toc24587"/>
      <w:r>
        <w:t xml:space="preserve"> Thông tin UC41</w:t>
      </w:r>
      <w:bookmarkEnd w:id="8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4087BE7A" w14:textId="77777777">
        <w:trPr>
          <w:tblHeader/>
          <w:jc w:val="center"/>
        </w:trPr>
        <w:tc>
          <w:tcPr>
            <w:tcW w:w="2041" w:type="dxa"/>
            <w:shd w:val="clear" w:color="auto" w:fill="E7E6E6"/>
            <w:tcMar>
              <w:top w:w="80" w:type="dxa"/>
              <w:left w:w="80" w:type="dxa"/>
              <w:bottom w:w="80" w:type="dxa"/>
              <w:right w:w="80" w:type="dxa"/>
            </w:tcMar>
            <w:vAlign w:val="center"/>
          </w:tcPr>
          <w:p w14:paraId="2F9E8444"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6F44E164" w14:textId="77777777" w:rsidR="00E80D99" w:rsidRDefault="00000000">
            <w:pPr>
              <w:spacing w:after="20"/>
            </w:pPr>
            <w:r>
              <w:rPr>
                <w:b/>
              </w:rPr>
              <w:t>Nội dung</w:t>
            </w:r>
          </w:p>
        </w:tc>
      </w:tr>
      <w:tr w:rsidR="00E80D99" w14:paraId="34D13288" w14:textId="77777777">
        <w:trPr>
          <w:jc w:val="center"/>
        </w:trPr>
        <w:tc>
          <w:tcPr>
            <w:tcW w:w="2041" w:type="dxa"/>
            <w:tcMar>
              <w:top w:w="80" w:type="dxa"/>
              <w:left w:w="80" w:type="dxa"/>
              <w:bottom w:w="80" w:type="dxa"/>
              <w:right w:w="80" w:type="dxa"/>
            </w:tcMar>
            <w:vAlign w:val="center"/>
          </w:tcPr>
          <w:p w14:paraId="32A31F9E" w14:textId="77777777" w:rsidR="00E80D99" w:rsidRDefault="00000000">
            <w:pPr>
              <w:spacing w:after="20"/>
            </w:pPr>
            <w:r>
              <w:t>Tóm tắt</w:t>
            </w:r>
          </w:p>
        </w:tc>
        <w:tc>
          <w:tcPr>
            <w:tcW w:w="7313" w:type="dxa"/>
            <w:tcMar>
              <w:top w:w="80" w:type="dxa"/>
              <w:left w:w="80" w:type="dxa"/>
              <w:bottom w:w="80" w:type="dxa"/>
              <w:right w:w="80" w:type="dxa"/>
            </w:tcMar>
            <w:vAlign w:val="center"/>
          </w:tcPr>
          <w:p w14:paraId="3700CD4F" w14:textId="77777777" w:rsidR="00E80D99" w:rsidRDefault="00000000">
            <w:pPr>
              <w:spacing w:after="20"/>
            </w:pPr>
            <w:r>
              <w:t>Cho phép người dùng lập đơn hàng bán lẻ.</w:t>
            </w:r>
          </w:p>
        </w:tc>
      </w:tr>
      <w:tr w:rsidR="00E80D99" w14:paraId="073A73A2" w14:textId="77777777">
        <w:trPr>
          <w:jc w:val="center"/>
        </w:trPr>
        <w:tc>
          <w:tcPr>
            <w:tcW w:w="2041" w:type="dxa"/>
            <w:tcMar>
              <w:top w:w="80" w:type="dxa"/>
              <w:left w:w="80" w:type="dxa"/>
              <w:bottom w:w="80" w:type="dxa"/>
              <w:right w:w="80" w:type="dxa"/>
            </w:tcMar>
            <w:vAlign w:val="center"/>
          </w:tcPr>
          <w:p w14:paraId="588C5549" w14:textId="77777777" w:rsidR="00E80D99" w:rsidRDefault="00000000">
            <w:pPr>
              <w:spacing w:after="20"/>
            </w:pPr>
            <w:r>
              <w:t>Tác nhân</w:t>
            </w:r>
          </w:p>
        </w:tc>
        <w:tc>
          <w:tcPr>
            <w:tcW w:w="7313" w:type="dxa"/>
            <w:tcMar>
              <w:top w:w="80" w:type="dxa"/>
              <w:left w:w="80" w:type="dxa"/>
              <w:bottom w:w="80" w:type="dxa"/>
              <w:right w:w="80" w:type="dxa"/>
            </w:tcMar>
            <w:vAlign w:val="center"/>
          </w:tcPr>
          <w:p w14:paraId="1AB0AF1C" w14:textId="77777777" w:rsidR="00E80D99" w:rsidRDefault="00000000">
            <w:pPr>
              <w:spacing w:after="20"/>
            </w:pPr>
            <w:r>
              <w:t>Người dùng hệ thống</w:t>
            </w:r>
          </w:p>
        </w:tc>
      </w:tr>
      <w:tr w:rsidR="00E80D99" w14:paraId="046C4943" w14:textId="77777777">
        <w:trPr>
          <w:jc w:val="center"/>
        </w:trPr>
        <w:tc>
          <w:tcPr>
            <w:tcW w:w="2041" w:type="dxa"/>
            <w:tcMar>
              <w:top w:w="80" w:type="dxa"/>
              <w:left w:w="80" w:type="dxa"/>
              <w:bottom w:w="80" w:type="dxa"/>
              <w:right w:w="80" w:type="dxa"/>
            </w:tcMar>
            <w:vAlign w:val="center"/>
          </w:tcPr>
          <w:p w14:paraId="6872B2A4"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133C1E8A" w14:textId="77777777" w:rsidR="00E80D99" w:rsidRDefault="00000000">
            <w:pPr>
              <w:spacing w:after="20"/>
            </w:pPr>
            <w:r>
              <w:t>Người dùng mở thêm hóa đơn; hệ thống chuẩn bị mã đơn và dữ liệu tạm.</w:t>
            </w:r>
          </w:p>
        </w:tc>
      </w:tr>
      <w:tr w:rsidR="00E80D99" w14:paraId="225F661C" w14:textId="77777777">
        <w:trPr>
          <w:jc w:val="center"/>
        </w:trPr>
        <w:tc>
          <w:tcPr>
            <w:tcW w:w="2041" w:type="dxa"/>
            <w:tcMar>
              <w:top w:w="80" w:type="dxa"/>
              <w:left w:w="80" w:type="dxa"/>
              <w:bottom w:w="80" w:type="dxa"/>
              <w:right w:w="80" w:type="dxa"/>
            </w:tcMar>
            <w:vAlign w:val="center"/>
          </w:tcPr>
          <w:p w14:paraId="49433A80"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33280BF4" w14:textId="77777777" w:rsidR="00E80D99" w:rsidRDefault="00000000">
            <w:pPr>
              <w:spacing w:after="20"/>
            </w:pPr>
            <w:r>
              <w:t>Đã đăng nhập, có quyền ORDER.ADD; có sản phẩm và serial khả dụng.</w:t>
            </w:r>
          </w:p>
        </w:tc>
      </w:tr>
      <w:tr w:rsidR="00E80D99" w14:paraId="2C6949E1" w14:textId="77777777">
        <w:trPr>
          <w:jc w:val="center"/>
        </w:trPr>
        <w:tc>
          <w:tcPr>
            <w:tcW w:w="2041" w:type="dxa"/>
            <w:tcMar>
              <w:top w:w="80" w:type="dxa"/>
              <w:left w:w="80" w:type="dxa"/>
              <w:bottom w:w="80" w:type="dxa"/>
              <w:right w:w="80" w:type="dxa"/>
            </w:tcMar>
            <w:vAlign w:val="center"/>
          </w:tcPr>
          <w:p w14:paraId="40DD0B2D"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7B02905D" w14:textId="77777777" w:rsidR="00E80D99" w:rsidRDefault="00000000">
            <w:pPr>
              <w:spacing w:after="20"/>
            </w:pPr>
            <w:r>
              <w:t>Khi lưu thành công: đơn và chi tiết được ghi, serial có is_used = 1, stock giảm và sổ quỹ có khoản SALE. Thông tin khách mới được xử lý tiếp ở UC15.</w:t>
            </w:r>
          </w:p>
        </w:tc>
      </w:tr>
    </w:tbl>
    <w:p w14:paraId="5E440D96" w14:textId="77777777" w:rsidR="00E80D99" w:rsidRDefault="00E80D99"/>
    <w:p w14:paraId="58C58836" w14:textId="77777777" w:rsidR="00E80D99" w:rsidRDefault="00000000">
      <w:pPr>
        <w:pStyle w:val="Heading3"/>
      </w:pPr>
      <w:r>
        <w:t>UC42 Áp dụng khuyến mãi khi lập đơn</w:t>
      </w:r>
    </w:p>
    <w:p w14:paraId="2D0775B5" w14:textId="77777777" w:rsidR="00E80D99" w:rsidRDefault="00000000">
      <w:pPr>
        <w:pStyle w:val="Caption"/>
        <w:keepNext/>
      </w:pPr>
      <w:r>
        <w:t xml:space="preserve">Bảng </w:t>
      </w:r>
      <w:r>
        <w:fldChar w:fldCharType="begin"/>
      </w:r>
      <w:r>
        <w:instrText>SEQ Bảng \* ARABIC</w:instrText>
      </w:r>
      <w:r>
        <w:fldChar w:fldCharType="separate"/>
      </w:r>
      <w:r>
        <w:t>53</w:t>
      </w:r>
      <w:r>
        <w:fldChar w:fldCharType="end"/>
      </w:r>
      <w:bookmarkStart w:id="87" w:name="_Toc14026"/>
      <w:r>
        <w:t xml:space="preserve"> Thông tin UC42</w:t>
      </w:r>
      <w:bookmarkEnd w:id="8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08067F55" w14:textId="77777777">
        <w:trPr>
          <w:tblHeader/>
          <w:jc w:val="center"/>
        </w:trPr>
        <w:tc>
          <w:tcPr>
            <w:tcW w:w="2041" w:type="dxa"/>
            <w:shd w:val="clear" w:color="auto" w:fill="E7E6E6"/>
            <w:tcMar>
              <w:top w:w="80" w:type="dxa"/>
              <w:left w:w="80" w:type="dxa"/>
              <w:bottom w:w="80" w:type="dxa"/>
              <w:right w:w="80" w:type="dxa"/>
            </w:tcMar>
            <w:vAlign w:val="center"/>
          </w:tcPr>
          <w:p w14:paraId="123B5E6C"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0AA21B85" w14:textId="77777777" w:rsidR="00E80D99" w:rsidRDefault="00000000">
            <w:pPr>
              <w:spacing w:after="20"/>
            </w:pPr>
            <w:r>
              <w:rPr>
                <w:b/>
              </w:rPr>
              <w:t>Nội dung</w:t>
            </w:r>
          </w:p>
        </w:tc>
      </w:tr>
      <w:tr w:rsidR="00E80D99" w14:paraId="0191CEFB" w14:textId="77777777">
        <w:trPr>
          <w:jc w:val="center"/>
        </w:trPr>
        <w:tc>
          <w:tcPr>
            <w:tcW w:w="2041" w:type="dxa"/>
            <w:tcMar>
              <w:top w:w="80" w:type="dxa"/>
              <w:left w:w="80" w:type="dxa"/>
              <w:bottom w:w="80" w:type="dxa"/>
              <w:right w:w="80" w:type="dxa"/>
            </w:tcMar>
            <w:vAlign w:val="center"/>
          </w:tcPr>
          <w:p w14:paraId="7C4F9453" w14:textId="77777777" w:rsidR="00E80D99" w:rsidRDefault="00000000">
            <w:pPr>
              <w:spacing w:after="20"/>
            </w:pPr>
            <w:r>
              <w:t>Tóm tắt</w:t>
            </w:r>
          </w:p>
        </w:tc>
        <w:tc>
          <w:tcPr>
            <w:tcW w:w="7313" w:type="dxa"/>
            <w:tcMar>
              <w:top w:w="80" w:type="dxa"/>
              <w:left w:w="80" w:type="dxa"/>
              <w:bottom w:w="80" w:type="dxa"/>
              <w:right w:w="80" w:type="dxa"/>
            </w:tcMar>
            <w:vAlign w:val="center"/>
          </w:tcPr>
          <w:p w14:paraId="13FA3A0D" w14:textId="77777777" w:rsidR="00E80D99" w:rsidRDefault="00000000">
            <w:pPr>
              <w:spacing w:after="20"/>
            </w:pPr>
            <w:r>
              <w:t>Cho phép người dùng áp dụng khuyến mãi khi lập đơn.</w:t>
            </w:r>
          </w:p>
        </w:tc>
      </w:tr>
      <w:tr w:rsidR="00E80D99" w14:paraId="5695F5B3" w14:textId="77777777">
        <w:trPr>
          <w:jc w:val="center"/>
        </w:trPr>
        <w:tc>
          <w:tcPr>
            <w:tcW w:w="2041" w:type="dxa"/>
            <w:tcMar>
              <w:top w:w="80" w:type="dxa"/>
              <w:left w:w="80" w:type="dxa"/>
              <w:bottom w:w="80" w:type="dxa"/>
              <w:right w:w="80" w:type="dxa"/>
            </w:tcMar>
            <w:vAlign w:val="center"/>
          </w:tcPr>
          <w:p w14:paraId="51BE26E2" w14:textId="77777777" w:rsidR="00E80D99" w:rsidRDefault="00000000">
            <w:pPr>
              <w:spacing w:after="20"/>
            </w:pPr>
            <w:r>
              <w:t>Tác nhân</w:t>
            </w:r>
          </w:p>
        </w:tc>
        <w:tc>
          <w:tcPr>
            <w:tcW w:w="7313" w:type="dxa"/>
            <w:tcMar>
              <w:top w:w="80" w:type="dxa"/>
              <w:left w:w="80" w:type="dxa"/>
              <w:bottom w:w="80" w:type="dxa"/>
              <w:right w:w="80" w:type="dxa"/>
            </w:tcMar>
            <w:vAlign w:val="center"/>
          </w:tcPr>
          <w:p w14:paraId="06E692AF" w14:textId="77777777" w:rsidR="00E80D99" w:rsidRDefault="00000000">
            <w:pPr>
              <w:spacing w:after="20"/>
            </w:pPr>
            <w:r>
              <w:t>Người dùng hệ thống</w:t>
            </w:r>
          </w:p>
        </w:tc>
      </w:tr>
      <w:tr w:rsidR="00E80D99" w14:paraId="30769335" w14:textId="77777777">
        <w:trPr>
          <w:jc w:val="center"/>
        </w:trPr>
        <w:tc>
          <w:tcPr>
            <w:tcW w:w="2041" w:type="dxa"/>
            <w:tcMar>
              <w:top w:w="80" w:type="dxa"/>
              <w:left w:w="80" w:type="dxa"/>
              <w:bottom w:w="80" w:type="dxa"/>
              <w:right w:w="80" w:type="dxa"/>
            </w:tcMar>
            <w:vAlign w:val="center"/>
          </w:tcPr>
          <w:p w14:paraId="51FFC1B9"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5BB7AD0C" w14:textId="77777777" w:rsidR="00E80D99" w:rsidRDefault="00000000">
            <w:pPr>
              <w:spacing w:after="20"/>
            </w:pPr>
            <w:r>
              <w:t>Người dùng chọn chương trình trong danh sách khuyến mãi.</w:t>
            </w:r>
          </w:p>
        </w:tc>
      </w:tr>
      <w:tr w:rsidR="00E80D99" w14:paraId="077E35BD" w14:textId="77777777">
        <w:trPr>
          <w:jc w:val="center"/>
        </w:trPr>
        <w:tc>
          <w:tcPr>
            <w:tcW w:w="2041" w:type="dxa"/>
            <w:tcMar>
              <w:top w:w="80" w:type="dxa"/>
              <w:left w:w="80" w:type="dxa"/>
              <w:bottom w:w="80" w:type="dxa"/>
              <w:right w:w="80" w:type="dxa"/>
            </w:tcMar>
            <w:vAlign w:val="center"/>
          </w:tcPr>
          <w:p w14:paraId="4FFA16AB"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484483B9" w14:textId="77777777" w:rsidR="00E80D99" w:rsidRDefault="00000000">
            <w:pPr>
              <w:spacing w:after="20"/>
            </w:pPr>
            <w:r>
              <w:t>Đang lập đơn theo UC41; có chương trình được cung cấp trong cửa sổ lập đơn.</w:t>
            </w:r>
          </w:p>
        </w:tc>
      </w:tr>
      <w:tr w:rsidR="00E80D99" w14:paraId="46E24D77" w14:textId="77777777">
        <w:trPr>
          <w:jc w:val="center"/>
        </w:trPr>
        <w:tc>
          <w:tcPr>
            <w:tcW w:w="2041" w:type="dxa"/>
            <w:tcMar>
              <w:top w:w="80" w:type="dxa"/>
              <w:left w:w="80" w:type="dxa"/>
              <w:bottom w:w="80" w:type="dxa"/>
              <w:right w:w="80" w:type="dxa"/>
            </w:tcMar>
            <w:vAlign w:val="center"/>
          </w:tcPr>
          <w:p w14:paraId="0FE04BDC"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2ACAF33E" w14:textId="77777777" w:rsidR="00E80D99" w:rsidRDefault="00000000">
            <w:pPr>
              <w:spacing w:after="20"/>
            </w:pPr>
            <w:r>
              <w:t>Tổng giảm hoặc các dòng quà được cập nhật trong giỏ; chỉ ghi thành giao dịch khi lưu đơn.</w:t>
            </w:r>
          </w:p>
        </w:tc>
      </w:tr>
    </w:tbl>
    <w:p w14:paraId="72C2B40E" w14:textId="77777777" w:rsidR="00E80D99" w:rsidRDefault="00E80D99"/>
    <w:p w14:paraId="6C5AF03B" w14:textId="77777777" w:rsidR="00E80D99" w:rsidRDefault="00000000">
      <w:pPr>
        <w:pStyle w:val="Heading3"/>
      </w:pPr>
      <w:r>
        <w:t>UC43 Xem chi tiết đơn hàng</w:t>
      </w:r>
    </w:p>
    <w:p w14:paraId="77BEE817" w14:textId="77777777" w:rsidR="00E80D99" w:rsidRDefault="00000000">
      <w:pPr>
        <w:pStyle w:val="Caption"/>
        <w:keepNext/>
      </w:pPr>
      <w:r>
        <w:t xml:space="preserve">Bảng </w:t>
      </w:r>
      <w:r>
        <w:fldChar w:fldCharType="begin"/>
      </w:r>
      <w:r>
        <w:instrText>SEQ Bảng \* ARABIC</w:instrText>
      </w:r>
      <w:r>
        <w:fldChar w:fldCharType="separate"/>
      </w:r>
      <w:r>
        <w:t>54</w:t>
      </w:r>
      <w:r>
        <w:fldChar w:fldCharType="end"/>
      </w:r>
      <w:bookmarkStart w:id="88" w:name="_Toc9908"/>
      <w:r>
        <w:t xml:space="preserve"> Thông tin UC43</w:t>
      </w:r>
      <w:bookmarkEnd w:id="8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4A488825" w14:textId="77777777">
        <w:trPr>
          <w:tblHeader/>
          <w:jc w:val="center"/>
        </w:trPr>
        <w:tc>
          <w:tcPr>
            <w:tcW w:w="2041" w:type="dxa"/>
            <w:shd w:val="clear" w:color="auto" w:fill="E7E6E6"/>
            <w:tcMar>
              <w:top w:w="80" w:type="dxa"/>
              <w:left w:w="80" w:type="dxa"/>
              <w:bottom w:w="80" w:type="dxa"/>
              <w:right w:w="80" w:type="dxa"/>
            </w:tcMar>
            <w:vAlign w:val="center"/>
          </w:tcPr>
          <w:p w14:paraId="71DAA07B"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6B4B7EB3" w14:textId="77777777" w:rsidR="00E80D99" w:rsidRDefault="00000000">
            <w:pPr>
              <w:spacing w:after="20"/>
            </w:pPr>
            <w:r>
              <w:rPr>
                <w:b/>
              </w:rPr>
              <w:t>Nội dung</w:t>
            </w:r>
          </w:p>
        </w:tc>
      </w:tr>
      <w:tr w:rsidR="00E80D99" w14:paraId="0F3E4D6A" w14:textId="77777777">
        <w:trPr>
          <w:jc w:val="center"/>
        </w:trPr>
        <w:tc>
          <w:tcPr>
            <w:tcW w:w="2041" w:type="dxa"/>
            <w:tcMar>
              <w:top w:w="80" w:type="dxa"/>
              <w:left w:w="80" w:type="dxa"/>
              <w:bottom w:w="80" w:type="dxa"/>
              <w:right w:w="80" w:type="dxa"/>
            </w:tcMar>
            <w:vAlign w:val="center"/>
          </w:tcPr>
          <w:p w14:paraId="5B9BDBAA" w14:textId="77777777" w:rsidR="00E80D99" w:rsidRDefault="00000000">
            <w:pPr>
              <w:spacing w:after="20"/>
            </w:pPr>
            <w:r>
              <w:t>Tóm tắt</w:t>
            </w:r>
          </w:p>
        </w:tc>
        <w:tc>
          <w:tcPr>
            <w:tcW w:w="7313" w:type="dxa"/>
            <w:tcMar>
              <w:top w:w="80" w:type="dxa"/>
              <w:left w:w="80" w:type="dxa"/>
              <w:bottom w:w="80" w:type="dxa"/>
              <w:right w:w="80" w:type="dxa"/>
            </w:tcMar>
            <w:vAlign w:val="center"/>
          </w:tcPr>
          <w:p w14:paraId="0546FC00" w14:textId="77777777" w:rsidR="00E80D99" w:rsidRDefault="00000000">
            <w:pPr>
              <w:spacing w:after="20"/>
            </w:pPr>
            <w:r>
              <w:t>Cho phép người dùng xem chi tiết đơn hàng.</w:t>
            </w:r>
          </w:p>
        </w:tc>
      </w:tr>
      <w:tr w:rsidR="00E80D99" w14:paraId="32FC0EB3" w14:textId="77777777">
        <w:trPr>
          <w:jc w:val="center"/>
        </w:trPr>
        <w:tc>
          <w:tcPr>
            <w:tcW w:w="2041" w:type="dxa"/>
            <w:tcMar>
              <w:top w:w="80" w:type="dxa"/>
              <w:left w:w="80" w:type="dxa"/>
              <w:bottom w:w="80" w:type="dxa"/>
              <w:right w:w="80" w:type="dxa"/>
            </w:tcMar>
            <w:vAlign w:val="center"/>
          </w:tcPr>
          <w:p w14:paraId="642CA4F0" w14:textId="77777777" w:rsidR="00E80D99" w:rsidRDefault="00000000">
            <w:pPr>
              <w:spacing w:after="20"/>
            </w:pPr>
            <w:r>
              <w:t>Tác nhân</w:t>
            </w:r>
          </w:p>
        </w:tc>
        <w:tc>
          <w:tcPr>
            <w:tcW w:w="7313" w:type="dxa"/>
            <w:tcMar>
              <w:top w:w="80" w:type="dxa"/>
              <w:left w:w="80" w:type="dxa"/>
              <w:bottom w:w="80" w:type="dxa"/>
              <w:right w:w="80" w:type="dxa"/>
            </w:tcMar>
            <w:vAlign w:val="center"/>
          </w:tcPr>
          <w:p w14:paraId="1FC06554" w14:textId="77777777" w:rsidR="00E80D99" w:rsidRDefault="00000000">
            <w:pPr>
              <w:spacing w:after="20"/>
            </w:pPr>
            <w:r>
              <w:t>Người dùng hệ thống</w:t>
            </w:r>
          </w:p>
        </w:tc>
      </w:tr>
      <w:tr w:rsidR="00E80D99" w14:paraId="5BEFF7E3" w14:textId="77777777">
        <w:trPr>
          <w:jc w:val="center"/>
        </w:trPr>
        <w:tc>
          <w:tcPr>
            <w:tcW w:w="2041" w:type="dxa"/>
            <w:tcMar>
              <w:top w:w="80" w:type="dxa"/>
              <w:left w:w="80" w:type="dxa"/>
              <w:bottom w:w="80" w:type="dxa"/>
              <w:right w:w="80" w:type="dxa"/>
            </w:tcMar>
            <w:vAlign w:val="center"/>
          </w:tcPr>
          <w:p w14:paraId="0ACCB1F0"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69D2ED8C" w14:textId="77777777" w:rsidR="00E80D99" w:rsidRDefault="00000000">
            <w:pPr>
              <w:spacing w:after="20"/>
            </w:pPr>
            <w:r>
              <w:t>Người dùng chọn Chi tiết hoặc nhấp đúp đơn hàng.</w:t>
            </w:r>
          </w:p>
        </w:tc>
      </w:tr>
      <w:tr w:rsidR="00E80D99" w14:paraId="22A453AD" w14:textId="77777777">
        <w:trPr>
          <w:jc w:val="center"/>
        </w:trPr>
        <w:tc>
          <w:tcPr>
            <w:tcW w:w="2041" w:type="dxa"/>
            <w:tcMar>
              <w:top w:w="80" w:type="dxa"/>
              <w:left w:w="80" w:type="dxa"/>
              <w:bottom w:w="80" w:type="dxa"/>
              <w:right w:w="80" w:type="dxa"/>
            </w:tcMar>
            <w:vAlign w:val="center"/>
          </w:tcPr>
          <w:p w14:paraId="2005AC1D"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14A8968D" w14:textId="77777777" w:rsidR="00E80D99" w:rsidRDefault="00000000">
            <w:pPr>
              <w:spacing w:after="20"/>
            </w:pPr>
            <w:r>
              <w:t>Đã truy cập danh sách đơn hoặc chức năng liên kết chứng từ; chọn được mã đơn.</w:t>
            </w:r>
          </w:p>
        </w:tc>
      </w:tr>
      <w:tr w:rsidR="00E80D99" w14:paraId="1C67C3BC" w14:textId="77777777">
        <w:trPr>
          <w:jc w:val="center"/>
        </w:trPr>
        <w:tc>
          <w:tcPr>
            <w:tcW w:w="2041" w:type="dxa"/>
            <w:tcMar>
              <w:top w:w="80" w:type="dxa"/>
              <w:left w:w="80" w:type="dxa"/>
              <w:bottom w:w="80" w:type="dxa"/>
              <w:right w:w="80" w:type="dxa"/>
            </w:tcMar>
            <w:vAlign w:val="center"/>
          </w:tcPr>
          <w:p w14:paraId="152ACD05"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260802FF" w14:textId="77777777" w:rsidR="00E80D99" w:rsidRDefault="00000000">
            <w:pPr>
              <w:spacing w:after="20"/>
            </w:pPr>
            <w:r>
              <w:t>Chi tiết đơn và các dòng sản phẩm được hiển thị.</w:t>
            </w:r>
          </w:p>
        </w:tc>
      </w:tr>
    </w:tbl>
    <w:p w14:paraId="53CCC7A1" w14:textId="77777777" w:rsidR="00E80D99" w:rsidRDefault="00E80D99"/>
    <w:p w14:paraId="337F300F" w14:textId="77777777" w:rsidR="007A0514" w:rsidRPr="007A0514" w:rsidRDefault="007A0514" w:rsidP="007A0514"/>
    <w:p w14:paraId="38E94B3D" w14:textId="6D0A03CC" w:rsidR="00E80D99" w:rsidRDefault="00000000">
      <w:pPr>
        <w:pStyle w:val="Heading3"/>
      </w:pPr>
      <w:r>
        <w:t>UC44 Xuất hóa đơn bán hàng ra PDF</w:t>
      </w:r>
    </w:p>
    <w:p w14:paraId="68F8411E" w14:textId="77777777" w:rsidR="00E80D99" w:rsidRDefault="00000000">
      <w:pPr>
        <w:pStyle w:val="Caption"/>
        <w:keepNext/>
      </w:pPr>
      <w:r>
        <w:t xml:space="preserve">Bảng </w:t>
      </w:r>
      <w:r>
        <w:fldChar w:fldCharType="begin"/>
      </w:r>
      <w:r>
        <w:instrText>SEQ Bảng \* ARABIC</w:instrText>
      </w:r>
      <w:r>
        <w:fldChar w:fldCharType="separate"/>
      </w:r>
      <w:r>
        <w:t>55</w:t>
      </w:r>
      <w:r>
        <w:fldChar w:fldCharType="end"/>
      </w:r>
      <w:bookmarkStart w:id="89" w:name="_Toc24906"/>
      <w:r>
        <w:t xml:space="preserve"> Thông tin UC44</w:t>
      </w:r>
      <w:bookmarkEnd w:id="8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4F13A7C0" w14:textId="77777777">
        <w:trPr>
          <w:tblHeader/>
          <w:jc w:val="center"/>
        </w:trPr>
        <w:tc>
          <w:tcPr>
            <w:tcW w:w="2041" w:type="dxa"/>
            <w:shd w:val="clear" w:color="auto" w:fill="E7E6E6"/>
            <w:tcMar>
              <w:top w:w="80" w:type="dxa"/>
              <w:left w:w="80" w:type="dxa"/>
              <w:bottom w:w="80" w:type="dxa"/>
              <w:right w:w="80" w:type="dxa"/>
            </w:tcMar>
            <w:vAlign w:val="center"/>
          </w:tcPr>
          <w:p w14:paraId="16E71390"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39E631DC" w14:textId="77777777" w:rsidR="00E80D99" w:rsidRDefault="00000000">
            <w:pPr>
              <w:spacing w:after="20"/>
            </w:pPr>
            <w:r>
              <w:rPr>
                <w:b/>
              </w:rPr>
              <w:t>Nội dung</w:t>
            </w:r>
          </w:p>
        </w:tc>
      </w:tr>
      <w:tr w:rsidR="00E80D99" w14:paraId="401645BE" w14:textId="77777777">
        <w:trPr>
          <w:jc w:val="center"/>
        </w:trPr>
        <w:tc>
          <w:tcPr>
            <w:tcW w:w="2041" w:type="dxa"/>
            <w:tcMar>
              <w:top w:w="80" w:type="dxa"/>
              <w:left w:w="80" w:type="dxa"/>
              <w:bottom w:w="80" w:type="dxa"/>
              <w:right w:w="80" w:type="dxa"/>
            </w:tcMar>
            <w:vAlign w:val="center"/>
          </w:tcPr>
          <w:p w14:paraId="401760FE" w14:textId="77777777" w:rsidR="00E80D99" w:rsidRDefault="00000000">
            <w:pPr>
              <w:spacing w:after="20"/>
            </w:pPr>
            <w:r>
              <w:t>Tóm tắt</w:t>
            </w:r>
          </w:p>
        </w:tc>
        <w:tc>
          <w:tcPr>
            <w:tcW w:w="7313" w:type="dxa"/>
            <w:tcMar>
              <w:top w:w="80" w:type="dxa"/>
              <w:left w:w="80" w:type="dxa"/>
              <w:bottom w:w="80" w:type="dxa"/>
              <w:right w:w="80" w:type="dxa"/>
            </w:tcMar>
            <w:vAlign w:val="center"/>
          </w:tcPr>
          <w:p w14:paraId="5BF0CDDC" w14:textId="77777777" w:rsidR="00E80D99" w:rsidRDefault="00000000">
            <w:pPr>
              <w:spacing w:after="20"/>
            </w:pPr>
            <w:r>
              <w:t>Cho phép người dùng xuất hóa đơn bán hàng ra pdf.</w:t>
            </w:r>
          </w:p>
        </w:tc>
      </w:tr>
      <w:tr w:rsidR="00E80D99" w14:paraId="66C50BD2" w14:textId="77777777">
        <w:trPr>
          <w:jc w:val="center"/>
        </w:trPr>
        <w:tc>
          <w:tcPr>
            <w:tcW w:w="2041" w:type="dxa"/>
            <w:tcMar>
              <w:top w:w="80" w:type="dxa"/>
              <w:left w:w="80" w:type="dxa"/>
              <w:bottom w:w="80" w:type="dxa"/>
              <w:right w:w="80" w:type="dxa"/>
            </w:tcMar>
            <w:vAlign w:val="center"/>
          </w:tcPr>
          <w:p w14:paraId="317E552D" w14:textId="77777777" w:rsidR="00E80D99" w:rsidRDefault="00000000">
            <w:pPr>
              <w:spacing w:after="20"/>
            </w:pPr>
            <w:r>
              <w:t>Tác nhân</w:t>
            </w:r>
          </w:p>
        </w:tc>
        <w:tc>
          <w:tcPr>
            <w:tcW w:w="7313" w:type="dxa"/>
            <w:tcMar>
              <w:top w:w="80" w:type="dxa"/>
              <w:left w:w="80" w:type="dxa"/>
              <w:bottom w:w="80" w:type="dxa"/>
              <w:right w:w="80" w:type="dxa"/>
            </w:tcMar>
            <w:vAlign w:val="center"/>
          </w:tcPr>
          <w:p w14:paraId="5696804E" w14:textId="77777777" w:rsidR="00E80D99" w:rsidRDefault="00000000">
            <w:pPr>
              <w:spacing w:after="20"/>
            </w:pPr>
            <w:r>
              <w:t>Người dùng hệ thống</w:t>
            </w:r>
          </w:p>
        </w:tc>
      </w:tr>
      <w:tr w:rsidR="00E80D99" w14:paraId="0F9F7AF1" w14:textId="77777777">
        <w:trPr>
          <w:jc w:val="center"/>
        </w:trPr>
        <w:tc>
          <w:tcPr>
            <w:tcW w:w="2041" w:type="dxa"/>
            <w:tcMar>
              <w:top w:w="80" w:type="dxa"/>
              <w:left w:w="80" w:type="dxa"/>
              <w:bottom w:w="80" w:type="dxa"/>
              <w:right w:w="80" w:type="dxa"/>
            </w:tcMar>
            <w:vAlign w:val="center"/>
          </w:tcPr>
          <w:p w14:paraId="30636F2D"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71ACDCCC" w14:textId="77777777" w:rsidR="00E80D99" w:rsidRDefault="00000000">
            <w:pPr>
              <w:spacing w:after="20"/>
            </w:pPr>
            <w:r>
              <w:t>Người dùng chọn xuất PDF.</w:t>
            </w:r>
          </w:p>
        </w:tc>
      </w:tr>
      <w:tr w:rsidR="00E80D99" w14:paraId="630BEDF8" w14:textId="77777777">
        <w:trPr>
          <w:jc w:val="center"/>
        </w:trPr>
        <w:tc>
          <w:tcPr>
            <w:tcW w:w="2041" w:type="dxa"/>
            <w:tcMar>
              <w:top w:w="80" w:type="dxa"/>
              <w:left w:w="80" w:type="dxa"/>
              <w:bottom w:w="80" w:type="dxa"/>
              <w:right w:w="80" w:type="dxa"/>
            </w:tcMar>
            <w:vAlign w:val="center"/>
          </w:tcPr>
          <w:p w14:paraId="743C3AB3"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45A4EC59" w14:textId="77777777" w:rsidR="00E80D99" w:rsidRDefault="00000000">
            <w:pPr>
              <w:spacing w:after="20"/>
            </w:pPr>
            <w:r>
              <w:t>Đã đăng nhập, truy cập được OrderView; có dữ liệu phù hợp để xuất.</w:t>
            </w:r>
          </w:p>
        </w:tc>
      </w:tr>
      <w:tr w:rsidR="00E80D99" w14:paraId="1D56BD54" w14:textId="77777777">
        <w:trPr>
          <w:jc w:val="center"/>
        </w:trPr>
        <w:tc>
          <w:tcPr>
            <w:tcW w:w="2041" w:type="dxa"/>
            <w:tcMar>
              <w:top w:w="80" w:type="dxa"/>
              <w:left w:w="80" w:type="dxa"/>
              <w:bottom w:w="80" w:type="dxa"/>
              <w:right w:w="80" w:type="dxa"/>
            </w:tcMar>
            <w:vAlign w:val="center"/>
          </w:tcPr>
          <w:p w14:paraId="5BB5228D"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4EFB64CC" w14:textId="77777777" w:rsidR="00E80D99" w:rsidRDefault="00000000">
            <w:pPr>
              <w:spacing w:after="20"/>
            </w:pPr>
            <w:r>
              <w:t>Tạo được file PDF tại đường dẫn đã chọn; không thay đổi dữ liệu nghiệp vụ.</w:t>
            </w:r>
          </w:p>
        </w:tc>
      </w:tr>
    </w:tbl>
    <w:p w14:paraId="289CE396" w14:textId="77777777" w:rsidR="007A0514" w:rsidRDefault="007A0514" w:rsidP="007A0514"/>
    <w:p w14:paraId="41CB8035" w14:textId="31636D91" w:rsidR="00E80D99" w:rsidRDefault="00000000">
      <w:pPr>
        <w:pStyle w:val="Heading3"/>
      </w:pPr>
      <w:r>
        <w:t>UC45 Xuất danh sách đơn hàng ra Excel</w:t>
      </w:r>
    </w:p>
    <w:p w14:paraId="3702446D" w14:textId="77777777" w:rsidR="00E80D99" w:rsidRDefault="00000000">
      <w:pPr>
        <w:pStyle w:val="Caption"/>
        <w:keepNext/>
      </w:pPr>
      <w:r>
        <w:t xml:space="preserve">Bảng </w:t>
      </w:r>
      <w:r>
        <w:fldChar w:fldCharType="begin"/>
      </w:r>
      <w:r>
        <w:instrText>SEQ Bảng \* ARABIC</w:instrText>
      </w:r>
      <w:r>
        <w:fldChar w:fldCharType="separate"/>
      </w:r>
      <w:r>
        <w:t>56</w:t>
      </w:r>
      <w:r>
        <w:fldChar w:fldCharType="end"/>
      </w:r>
      <w:bookmarkStart w:id="90" w:name="_Toc22872"/>
      <w:r>
        <w:t xml:space="preserve"> Thông tin UC45</w:t>
      </w:r>
      <w:bookmarkEnd w:id="9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13239107" w14:textId="77777777">
        <w:trPr>
          <w:tblHeader/>
          <w:jc w:val="center"/>
        </w:trPr>
        <w:tc>
          <w:tcPr>
            <w:tcW w:w="2041" w:type="dxa"/>
            <w:shd w:val="clear" w:color="auto" w:fill="E7E6E6"/>
            <w:tcMar>
              <w:top w:w="80" w:type="dxa"/>
              <w:left w:w="80" w:type="dxa"/>
              <w:bottom w:w="80" w:type="dxa"/>
              <w:right w:w="80" w:type="dxa"/>
            </w:tcMar>
            <w:vAlign w:val="center"/>
          </w:tcPr>
          <w:p w14:paraId="6D07D4E6"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607F6A72" w14:textId="77777777" w:rsidR="00E80D99" w:rsidRDefault="00000000">
            <w:pPr>
              <w:spacing w:after="20"/>
            </w:pPr>
            <w:r>
              <w:rPr>
                <w:b/>
              </w:rPr>
              <w:t>Nội dung</w:t>
            </w:r>
          </w:p>
        </w:tc>
      </w:tr>
      <w:tr w:rsidR="00E80D99" w14:paraId="41510FD8" w14:textId="77777777">
        <w:trPr>
          <w:jc w:val="center"/>
        </w:trPr>
        <w:tc>
          <w:tcPr>
            <w:tcW w:w="2041" w:type="dxa"/>
            <w:tcMar>
              <w:top w:w="80" w:type="dxa"/>
              <w:left w:w="80" w:type="dxa"/>
              <w:bottom w:w="80" w:type="dxa"/>
              <w:right w:w="80" w:type="dxa"/>
            </w:tcMar>
            <w:vAlign w:val="center"/>
          </w:tcPr>
          <w:p w14:paraId="567F6573" w14:textId="77777777" w:rsidR="00E80D99" w:rsidRDefault="00000000">
            <w:pPr>
              <w:spacing w:after="20"/>
            </w:pPr>
            <w:r>
              <w:t>Tóm tắt</w:t>
            </w:r>
          </w:p>
        </w:tc>
        <w:tc>
          <w:tcPr>
            <w:tcW w:w="7313" w:type="dxa"/>
            <w:tcMar>
              <w:top w:w="80" w:type="dxa"/>
              <w:left w:w="80" w:type="dxa"/>
              <w:bottom w:w="80" w:type="dxa"/>
              <w:right w:w="80" w:type="dxa"/>
            </w:tcMar>
            <w:vAlign w:val="center"/>
          </w:tcPr>
          <w:p w14:paraId="7063D78C" w14:textId="77777777" w:rsidR="00E80D99" w:rsidRDefault="00000000">
            <w:pPr>
              <w:spacing w:after="20"/>
            </w:pPr>
            <w:r>
              <w:t>Cho phép người dùng xuất danh sách đơn hàng ra excel.</w:t>
            </w:r>
          </w:p>
        </w:tc>
      </w:tr>
      <w:tr w:rsidR="00E80D99" w14:paraId="53712915" w14:textId="77777777">
        <w:trPr>
          <w:jc w:val="center"/>
        </w:trPr>
        <w:tc>
          <w:tcPr>
            <w:tcW w:w="2041" w:type="dxa"/>
            <w:tcMar>
              <w:top w:w="80" w:type="dxa"/>
              <w:left w:w="80" w:type="dxa"/>
              <w:bottom w:w="80" w:type="dxa"/>
              <w:right w:w="80" w:type="dxa"/>
            </w:tcMar>
            <w:vAlign w:val="center"/>
          </w:tcPr>
          <w:p w14:paraId="5DD9A038" w14:textId="77777777" w:rsidR="00E80D99" w:rsidRDefault="00000000">
            <w:pPr>
              <w:spacing w:after="20"/>
            </w:pPr>
            <w:r>
              <w:t>Tác nhân</w:t>
            </w:r>
          </w:p>
        </w:tc>
        <w:tc>
          <w:tcPr>
            <w:tcW w:w="7313" w:type="dxa"/>
            <w:tcMar>
              <w:top w:w="80" w:type="dxa"/>
              <w:left w:w="80" w:type="dxa"/>
              <w:bottom w:w="80" w:type="dxa"/>
              <w:right w:w="80" w:type="dxa"/>
            </w:tcMar>
            <w:vAlign w:val="center"/>
          </w:tcPr>
          <w:p w14:paraId="00E45A84" w14:textId="77777777" w:rsidR="00E80D99" w:rsidRDefault="00000000">
            <w:pPr>
              <w:spacing w:after="20"/>
            </w:pPr>
            <w:r>
              <w:t>Người dùng hệ thống</w:t>
            </w:r>
          </w:p>
        </w:tc>
      </w:tr>
      <w:tr w:rsidR="00E80D99" w14:paraId="3EF8AF34" w14:textId="77777777">
        <w:trPr>
          <w:jc w:val="center"/>
        </w:trPr>
        <w:tc>
          <w:tcPr>
            <w:tcW w:w="2041" w:type="dxa"/>
            <w:tcMar>
              <w:top w:w="80" w:type="dxa"/>
              <w:left w:w="80" w:type="dxa"/>
              <w:bottom w:w="80" w:type="dxa"/>
              <w:right w:w="80" w:type="dxa"/>
            </w:tcMar>
            <w:vAlign w:val="center"/>
          </w:tcPr>
          <w:p w14:paraId="3741EE23"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77597C0B" w14:textId="77777777" w:rsidR="00E80D99" w:rsidRDefault="00000000">
            <w:pPr>
              <w:spacing w:after="20"/>
            </w:pPr>
            <w:r>
              <w:t>Người dùng chọn xuất Excel.</w:t>
            </w:r>
          </w:p>
        </w:tc>
      </w:tr>
      <w:tr w:rsidR="00E80D99" w14:paraId="0AA37061" w14:textId="77777777">
        <w:trPr>
          <w:jc w:val="center"/>
        </w:trPr>
        <w:tc>
          <w:tcPr>
            <w:tcW w:w="2041" w:type="dxa"/>
            <w:tcMar>
              <w:top w:w="80" w:type="dxa"/>
              <w:left w:w="80" w:type="dxa"/>
              <w:bottom w:w="80" w:type="dxa"/>
              <w:right w:w="80" w:type="dxa"/>
            </w:tcMar>
            <w:vAlign w:val="center"/>
          </w:tcPr>
          <w:p w14:paraId="65662572"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1AB7722A" w14:textId="77777777" w:rsidR="00E80D99" w:rsidRDefault="00000000">
            <w:pPr>
              <w:spacing w:after="20"/>
            </w:pPr>
            <w:r>
              <w:t>Đã đăng nhập, truy cập được OrderView; đã nạp danh sách hoặc chọn chứng từ cần xuất.</w:t>
            </w:r>
          </w:p>
        </w:tc>
      </w:tr>
      <w:tr w:rsidR="00E80D99" w14:paraId="288D1BF5" w14:textId="77777777">
        <w:trPr>
          <w:jc w:val="center"/>
        </w:trPr>
        <w:tc>
          <w:tcPr>
            <w:tcW w:w="2041" w:type="dxa"/>
            <w:tcMar>
              <w:top w:w="80" w:type="dxa"/>
              <w:left w:w="80" w:type="dxa"/>
              <w:bottom w:w="80" w:type="dxa"/>
              <w:right w:w="80" w:type="dxa"/>
            </w:tcMar>
            <w:vAlign w:val="center"/>
          </w:tcPr>
          <w:p w14:paraId="3B1AF8C7"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14C6C555" w14:textId="77777777" w:rsidR="00E80D99" w:rsidRDefault="00000000">
            <w:pPr>
              <w:spacing w:after="20"/>
            </w:pPr>
            <w:r>
              <w:t>Tạo được file Excel tại đường dẫn đã chọn; không thay đổi dữ liệu nghiệp vụ.</w:t>
            </w:r>
          </w:p>
        </w:tc>
      </w:tr>
    </w:tbl>
    <w:p w14:paraId="487643D2" w14:textId="77777777" w:rsidR="00E80D99" w:rsidRDefault="00E80D99"/>
    <w:p w14:paraId="0BAA10C2" w14:textId="77777777" w:rsidR="007A0514" w:rsidRDefault="007A0514" w:rsidP="007A0514">
      <w:bookmarkStart w:id="91" w:name="_Toc21211"/>
    </w:p>
    <w:p w14:paraId="52214C9D" w14:textId="25D3B335" w:rsidR="00E80D99" w:rsidRDefault="00000000">
      <w:pPr>
        <w:pStyle w:val="Heading2"/>
      </w:pPr>
      <w:r>
        <w:t>3.11 Sổ quỹ</w:t>
      </w:r>
      <w:bookmarkEnd w:id="91"/>
    </w:p>
    <w:p w14:paraId="62850663" w14:textId="77777777" w:rsidR="00E80D99" w:rsidRDefault="00000000">
      <w:pPr>
        <w:pStyle w:val="Heading3"/>
      </w:pPr>
      <w:r>
        <w:t>UC46 Tra cứu sổ quỹ giao dịch</w:t>
      </w:r>
    </w:p>
    <w:p w14:paraId="2452FEA0" w14:textId="77777777" w:rsidR="00E80D99" w:rsidRDefault="00000000">
      <w:pPr>
        <w:pStyle w:val="Caption"/>
        <w:keepNext/>
      </w:pPr>
      <w:r>
        <w:t xml:space="preserve">Bảng </w:t>
      </w:r>
      <w:r>
        <w:fldChar w:fldCharType="begin"/>
      </w:r>
      <w:r>
        <w:instrText>SEQ Bảng \* ARABIC</w:instrText>
      </w:r>
      <w:r>
        <w:fldChar w:fldCharType="separate"/>
      </w:r>
      <w:r>
        <w:t>57</w:t>
      </w:r>
      <w:r>
        <w:fldChar w:fldCharType="end"/>
      </w:r>
      <w:bookmarkStart w:id="92" w:name="_Toc6000"/>
      <w:r>
        <w:t xml:space="preserve"> Thông tin UC46</w:t>
      </w:r>
      <w:bookmarkEnd w:id="9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666FB96F" w14:textId="77777777">
        <w:trPr>
          <w:tblHeader/>
          <w:jc w:val="center"/>
        </w:trPr>
        <w:tc>
          <w:tcPr>
            <w:tcW w:w="2041" w:type="dxa"/>
            <w:shd w:val="clear" w:color="auto" w:fill="E7E6E6"/>
            <w:tcMar>
              <w:top w:w="80" w:type="dxa"/>
              <w:left w:w="80" w:type="dxa"/>
              <w:bottom w:w="80" w:type="dxa"/>
              <w:right w:w="80" w:type="dxa"/>
            </w:tcMar>
            <w:vAlign w:val="center"/>
          </w:tcPr>
          <w:p w14:paraId="1EFF00DE"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37D0F5BA" w14:textId="77777777" w:rsidR="00E80D99" w:rsidRDefault="00000000">
            <w:pPr>
              <w:spacing w:after="20"/>
            </w:pPr>
            <w:r>
              <w:rPr>
                <w:b/>
              </w:rPr>
              <w:t>Nội dung</w:t>
            </w:r>
          </w:p>
        </w:tc>
      </w:tr>
      <w:tr w:rsidR="00E80D99" w14:paraId="05A8D505" w14:textId="77777777">
        <w:trPr>
          <w:jc w:val="center"/>
        </w:trPr>
        <w:tc>
          <w:tcPr>
            <w:tcW w:w="2041" w:type="dxa"/>
            <w:tcMar>
              <w:top w:w="80" w:type="dxa"/>
              <w:left w:w="80" w:type="dxa"/>
              <w:bottom w:w="80" w:type="dxa"/>
              <w:right w:w="80" w:type="dxa"/>
            </w:tcMar>
            <w:vAlign w:val="center"/>
          </w:tcPr>
          <w:p w14:paraId="6729C17F" w14:textId="77777777" w:rsidR="00E80D99" w:rsidRDefault="00000000">
            <w:pPr>
              <w:spacing w:after="20"/>
            </w:pPr>
            <w:r>
              <w:t>Tóm tắt</w:t>
            </w:r>
          </w:p>
        </w:tc>
        <w:tc>
          <w:tcPr>
            <w:tcW w:w="7313" w:type="dxa"/>
            <w:tcMar>
              <w:top w:w="80" w:type="dxa"/>
              <w:left w:w="80" w:type="dxa"/>
              <w:bottom w:w="80" w:type="dxa"/>
              <w:right w:w="80" w:type="dxa"/>
            </w:tcMar>
            <w:vAlign w:val="center"/>
          </w:tcPr>
          <w:p w14:paraId="47F10DBD" w14:textId="77777777" w:rsidR="00E80D99" w:rsidRDefault="00000000">
            <w:pPr>
              <w:spacing w:after="20"/>
            </w:pPr>
            <w:r>
              <w:t>Cho phép người dùng tra cứu sổ quỹ giao dịch.</w:t>
            </w:r>
          </w:p>
        </w:tc>
      </w:tr>
      <w:tr w:rsidR="00E80D99" w14:paraId="38B0CA7E" w14:textId="77777777">
        <w:trPr>
          <w:jc w:val="center"/>
        </w:trPr>
        <w:tc>
          <w:tcPr>
            <w:tcW w:w="2041" w:type="dxa"/>
            <w:tcMar>
              <w:top w:w="80" w:type="dxa"/>
              <w:left w:w="80" w:type="dxa"/>
              <w:bottom w:w="80" w:type="dxa"/>
              <w:right w:w="80" w:type="dxa"/>
            </w:tcMar>
            <w:vAlign w:val="center"/>
          </w:tcPr>
          <w:p w14:paraId="3900CDA0" w14:textId="77777777" w:rsidR="00E80D99" w:rsidRDefault="00000000">
            <w:pPr>
              <w:spacing w:after="20"/>
            </w:pPr>
            <w:r>
              <w:t>Tác nhân</w:t>
            </w:r>
          </w:p>
        </w:tc>
        <w:tc>
          <w:tcPr>
            <w:tcW w:w="7313" w:type="dxa"/>
            <w:tcMar>
              <w:top w:w="80" w:type="dxa"/>
              <w:left w:w="80" w:type="dxa"/>
              <w:bottom w:w="80" w:type="dxa"/>
              <w:right w:w="80" w:type="dxa"/>
            </w:tcMar>
            <w:vAlign w:val="center"/>
          </w:tcPr>
          <w:p w14:paraId="6EDD3E6D" w14:textId="77777777" w:rsidR="00E80D99" w:rsidRDefault="00000000">
            <w:pPr>
              <w:spacing w:after="20"/>
            </w:pPr>
            <w:r>
              <w:t>Người dùng hệ thống</w:t>
            </w:r>
          </w:p>
        </w:tc>
      </w:tr>
      <w:tr w:rsidR="00E80D99" w14:paraId="69744FEA" w14:textId="77777777">
        <w:trPr>
          <w:jc w:val="center"/>
        </w:trPr>
        <w:tc>
          <w:tcPr>
            <w:tcW w:w="2041" w:type="dxa"/>
            <w:tcMar>
              <w:top w:w="80" w:type="dxa"/>
              <w:left w:w="80" w:type="dxa"/>
              <w:bottom w:w="80" w:type="dxa"/>
              <w:right w:w="80" w:type="dxa"/>
            </w:tcMar>
            <w:vAlign w:val="center"/>
          </w:tcPr>
          <w:p w14:paraId="71551704"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6860ED16" w14:textId="77777777" w:rsidR="00E80D99" w:rsidRDefault="00000000">
            <w:pPr>
              <w:spacing w:after="20"/>
            </w:pPr>
            <w:r>
              <w:t>Người dùng mở TransactionHistoryView từ thanh điều hướng.</w:t>
            </w:r>
          </w:p>
        </w:tc>
      </w:tr>
      <w:tr w:rsidR="00E80D99" w14:paraId="6C0F4BFD" w14:textId="77777777">
        <w:trPr>
          <w:jc w:val="center"/>
        </w:trPr>
        <w:tc>
          <w:tcPr>
            <w:tcW w:w="2041" w:type="dxa"/>
            <w:tcMar>
              <w:top w:w="80" w:type="dxa"/>
              <w:left w:w="80" w:type="dxa"/>
              <w:bottom w:w="80" w:type="dxa"/>
              <w:right w:w="80" w:type="dxa"/>
            </w:tcMar>
            <w:vAlign w:val="center"/>
          </w:tcPr>
          <w:p w14:paraId="2E2AA591"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351E722F" w14:textId="77777777" w:rsidR="00E80D99" w:rsidRDefault="00000000">
            <w:pPr>
              <w:spacing w:after="20"/>
            </w:pPr>
            <w:r>
              <w:t>Đã đăng nhập và truy cập được màn hình TransactionHistoryView.</w:t>
            </w:r>
          </w:p>
        </w:tc>
      </w:tr>
      <w:tr w:rsidR="00E80D99" w14:paraId="6A613E22" w14:textId="77777777">
        <w:trPr>
          <w:jc w:val="center"/>
        </w:trPr>
        <w:tc>
          <w:tcPr>
            <w:tcW w:w="2041" w:type="dxa"/>
            <w:tcMar>
              <w:top w:w="80" w:type="dxa"/>
              <w:left w:w="80" w:type="dxa"/>
              <w:bottom w:w="80" w:type="dxa"/>
              <w:right w:w="80" w:type="dxa"/>
            </w:tcMar>
            <w:vAlign w:val="center"/>
          </w:tcPr>
          <w:p w14:paraId="21E31DBA"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20F822F1" w14:textId="77777777" w:rsidR="00E80D99" w:rsidRDefault="00000000">
            <w:pPr>
              <w:spacing w:after="20"/>
            </w:pPr>
            <w:r>
              <w:t>Danh sách và kết quả lọc được hiển thị; dữ liệu nghiệp vụ không bị thay đổi.</w:t>
            </w:r>
          </w:p>
        </w:tc>
      </w:tr>
    </w:tbl>
    <w:p w14:paraId="15EE37EB" w14:textId="77777777" w:rsidR="007A0514" w:rsidRDefault="007A0514" w:rsidP="007A0514"/>
    <w:p w14:paraId="0E9F83E0" w14:textId="16519116" w:rsidR="00E80D99" w:rsidRDefault="00000000">
      <w:pPr>
        <w:pStyle w:val="Heading3"/>
      </w:pPr>
      <w:r>
        <w:t>UC47 Lọc và tổng hợp thu chi</w:t>
      </w:r>
    </w:p>
    <w:p w14:paraId="1892DE1A" w14:textId="77777777" w:rsidR="00E80D99" w:rsidRDefault="00000000">
      <w:pPr>
        <w:pStyle w:val="Caption"/>
        <w:keepNext/>
      </w:pPr>
      <w:r>
        <w:t xml:space="preserve">Bảng </w:t>
      </w:r>
      <w:r>
        <w:fldChar w:fldCharType="begin"/>
      </w:r>
      <w:r>
        <w:instrText>SEQ Bảng \* ARABIC</w:instrText>
      </w:r>
      <w:r>
        <w:fldChar w:fldCharType="separate"/>
      </w:r>
      <w:r>
        <w:t>58</w:t>
      </w:r>
      <w:r>
        <w:fldChar w:fldCharType="end"/>
      </w:r>
      <w:bookmarkStart w:id="93" w:name="_Toc827"/>
      <w:r>
        <w:t xml:space="preserve"> Thông tin UC47</w:t>
      </w:r>
      <w:bookmarkEnd w:id="9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5C6D3CF1" w14:textId="77777777">
        <w:trPr>
          <w:tblHeader/>
          <w:jc w:val="center"/>
        </w:trPr>
        <w:tc>
          <w:tcPr>
            <w:tcW w:w="2041" w:type="dxa"/>
            <w:shd w:val="clear" w:color="auto" w:fill="E7E6E6"/>
            <w:tcMar>
              <w:top w:w="80" w:type="dxa"/>
              <w:left w:w="80" w:type="dxa"/>
              <w:bottom w:w="80" w:type="dxa"/>
              <w:right w:w="80" w:type="dxa"/>
            </w:tcMar>
            <w:vAlign w:val="center"/>
          </w:tcPr>
          <w:p w14:paraId="555F47FD"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435985C2" w14:textId="77777777" w:rsidR="00E80D99" w:rsidRDefault="00000000">
            <w:pPr>
              <w:spacing w:after="20"/>
            </w:pPr>
            <w:r>
              <w:rPr>
                <w:b/>
              </w:rPr>
              <w:t>Nội dung</w:t>
            </w:r>
          </w:p>
        </w:tc>
      </w:tr>
      <w:tr w:rsidR="00E80D99" w14:paraId="417C252B" w14:textId="77777777">
        <w:trPr>
          <w:jc w:val="center"/>
        </w:trPr>
        <w:tc>
          <w:tcPr>
            <w:tcW w:w="2041" w:type="dxa"/>
            <w:tcMar>
              <w:top w:w="80" w:type="dxa"/>
              <w:left w:w="80" w:type="dxa"/>
              <w:bottom w:w="80" w:type="dxa"/>
              <w:right w:w="80" w:type="dxa"/>
            </w:tcMar>
            <w:vAlign w:val="center"/>
          </w:tcPr>
          <w:p w14:paraId="65C7BEBE" w14:textId="77777777" w:rsidR="00E80D99" w:rsidRDefault="00000000">
            <w:pPr>
              <w:spacing w:after="20"/>
            </w:pPr>
            <w:r>
              <w:t>Tóm tắt</w:t>
            </w:r>
          </w:p>
        </w:tc>
        <w:tc>
          <w:tcPr>
            <w:tcW w:w="7313" w:type="dxa"/>
            <w:tcMar>
              <w:top w:w="80" w:type="dxa"/>
              <w:left w:w="80" w:type="dxa"/>
              <w:bottom w:w="80" w:type="dxa"/>
              <w:right w:w="80" w:type="dxa"/>
            </w:tcMar>
            <w:vAlign w:val="center"/>
          </w:tcPr>
          <w:p w14:paraId="3AED6D05" w14:textId="77777777" w:rsidR="00E80D99" w:rsidRDefault="00000000">
            <w:pPr>
              <w:spacing w:after="20"/>
            </w:pPr>
            <w:r>
              <w:t>Cho phép người dùng lọc và tổng hợp thu chi.</w:t>
            </w:r>
          </w:p>
        </w:tc>
      </w:tr>
      <w:tr w:rsidR="00E80D99" w14:paraId="73FD1461" w14:textId="77777777">
        <w:trPr>
          <w:jc w:val="center"/>
        </w:trPr>
        <w:tc>
          <w:tcPr>
            <w:tcW w:w="2041" w:type="dxa"/>
            <w:tcMar>
              <w:top w:w="80" w:type="dxa"/>
              <w:left w:w="80" w:type="dxa"/>
              <w:bottom w:w="80" w:type="dxa"/>
              <w:right w:w="80" w:type="dxa"/>
            </w:tcMar>
            <w:vAlign w:val="center"/>
          </w:tcPr>
          <w:p w14:paraId="52AABFFB" w14:textId="77777777" w:rsidR="00E80D99" w:rsidRDefault="00000000">
            <w:pPr>
              <w:spacing w:after="20"/>
            </w:pPr>
            <w:r>
              <w:t>Tác nhân</w:t>
            </w:r>
          </w:p>
        </w:tc>
        <w:tc>
          <w:tcPr>
            <w:tcW w:w="7313" w:type="dxa"/>
            <w:tcMar>
              <w:top w:w="80" w:type="dxa"/>
              <w:left w:w="80" w:type="dxa"/>
              <w:bottom w:w="80" w:type="dxa"/>
              <w:right w:w="80" w:type="dxa"/>
            </w:tcMar>
            <w:vAlign w:val="center"/>
          </w:tcPr>
          <w:p w14:paraId="7B93E675" w14:textId="77777777" w:rsidR="00E80D99" w:rsidRDefault="00000000">
            <w:pPr>
              <w:spacing w:after="20"/>
            </w:pPr>
            <w:r>
              <w:t>Người dùng hệ thống</w:t>
            </w:r>
          </w:p>
        </w:tc>
      </w:tr>
      <w:tr w:rsidR="00E80D99" w14:paraId="20D03EB9" w14:textId="77777777">
        <w:trPr>
          <w:jc w:val="center"/>
        </w:trPr>
        <w:tc>
          <w:tcPr>
            <w:tcW w:w="2041" w:type="dxa"/>
            <w:tcMar>
              <w:top w:w="80" w:type="dxa"/>
              <w:left w:w="80" w:type="dxa"/>
              <w:bottom w:w="80" w:type="dxa"/>
              <w:right w:w="80" w:type="dxa"/>
            </w:tcMar>
            <w:vAlign w:val="center"/>
          </w:tcPr>
          <w:p w14:paraId="4F03D36F"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60D32F73" w14:textId="77777777" w:rsidR="00E80D99" w:rsidRDefault="00000000">
            <w:pPr>
              <w:spacing w:after="20"/>
            </w:pPr>
            <w:r>
              <w:t>Người dùng nhập từ khóa hoặc chọn ngày bắt đầu/kết thúc.</w:t>
            </w:r>
          </w:p>
        </w:tc>
      </w:tr>
      <w:tr w:rsidR="00E80D99" w14:paraId="4923E280" w14:textId="77777777">
        <w:trPr>
          <w:jc w:val="center"/>
        </w:trPr>
        <w:tc>
          <w:tcPr>
            <w:tcW w:w="2041" w:type="dxa"/>
            <w:tcMar>
              <w:top w:w="80" w:type="dxa"/>
              <w:left w:w="80" w:type="dxa"/>
              <w:bottom w:w="80" w:type="dxa"/>
              <w:right w:w="80" w:type="dxa"/>
            </w:tcMar>
            <w:vAlign w:val="center"/>
          </w:tcPr>
          <w:p w14:paraId="700300EB"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3E471CAD" w14:textId="77777777" w:rsidR="00E80D99" w:rsidRDefault="00000000">
            <w:pPr>
              <w:spacing w:after="20"/>
            </w:pPr>
            <w:r>
              <w:t>Đang truy cập TransactionHistoryView.</w:t>
            </w:r>
          </w:p>
        </w:tc>
      </w:tr>
      <w:tr w:rsidR="00E80D99" w14:paraId="5826CD3D" w14:textId="77777777">
        <w:trPr>
          <w:jc w:val="center"/>
        </w:trPr>
        <w:tc>
          <w:tcPr>
            <w:tcW w:w="2041" w:type="dxa"/>
            <w:tcMar>
              <w:top w:w="80" w:type="dxa"/>
              <w:left w:w="80" w:type="dxa"/>
              <w:bottom w:w="80" w:type="dxa"/>
              <w:right w:w="80" w:type="dxa"/>
            </w:tcMar>
            <w:vAlign w:val="center"/>
          </w:tcPr>
          <w:p w14:paraId="00B5378C"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4320B0AE" w14:textId="77777777" w:rsidR="00E80D99" w:rsidRDefault="00000000">
            <w:pPr>
              <w:spacing w:after="20"/>
            </w:pPr>
            <w:r>
              <w:t>Danh sách sau lọc và tổng SALE/PURCHASE được cập nhật; không ghi dòng tiền mới.</w:t>
            </w:r>
          </w:p>
        </w:tc>
      </w:tr>
    </w:tbl>
    <w:p w14:paraId="639C9425" w14:textId="77777777" w:rsidR="00E80D99" w:rsidRDefault="00E80D99"/>
    <w:p w14:paraId="4C1D9A05" w14:textId="77777777" w:rsidR="007A0514" w:rsidRDefault="007A0514">
      <w:pPr>
        <w:pStyle w:val="Heading3"/>
      </w:pPr>
    </w:p>
    <w:p w14:paraId="7646CE83" w14:textId="77777777" w:rsidR="007A0514" w:rsidRDefault="007A0514" w:rsidP="007A0514"/>
    <w:p w14:paraId="23547B99" w14:textId="77777777" w:rsidR="007A0514" w:rsidRPr="007A0514" w:rsidRDefault="007A0514" w:rsidP="007A0514"/>
    <w:p w14:paraId="08CC1591" w14:textId="5AECDE6B" w:rsidR="00E80D99" w:rsidRDefault="00000000">
      <w:pPr>
        <w:pStyle w:val="Heading3"/>
      </w:pPr>
      <w:r>
        <w:t>UC48 Xem chứng từ gốc của giao dịch</w:t>
      </w:r>
    </w:p>
    <w:p w14:paraId="18641B38" w14:textId="77777777" w:rsidR="00E80D99" w:rsidRDefault="00000000">
      <w:pPr>
        <w:pStyle w:val="Caption"/>
        <w:keepNext/>
      </w:pPr>
      <w:r>
        <w:t xml:space="preserve">Bảng </w:t>
      </w:r>
      <w:r>
        <w:fldChar w:fldCharType="begin"/>
      </w:r>
      <w:r>
        <w:instrText>SEQ Bảng \* ARABIC</w:instrText>
      </w:r>
      <w:r>
        <w:fldChar w:fldCharType="separate"/>
      </w:r>
      <w:r>
        <w:t>59</w:t>
      </w:r>
      <w:r>
        <w:fldChar w:fldCharType="end"/>
      </w:r>
      <w:bookmarkStart w:id="94" w:name="_Toc20545"/>
      <w:r>
        <w:t xml:space="preserve"> Thông tin UC48</w:t>
      </w:r>
      <w:bookmarkEnd w:id="9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601B7001" w14:textId="77777777">
        <w:trPr>
          <w:tblHeader/>
          <w:jc w:val="center"/>
        </w:trPr>
        <w:tc>
          <w:tcPr>
            <w:tcW w:w="2041" w:type="dxa"/>
            <w:shd w:val="clear" w:color="auto" w:fill="E7E6E6"/>
            <w:tcMar>
              <w:top w:w="80" w:type="dxa"/>
              <w:left w:w="80" w:type="dxa"/>
              <w:bottom w:w="80" w:type="dxa"/>
              <w:right w:w="80" w:type="dxa"/>
            </w:tcMar>
            <w:vAlign w:val="center"/>
          </w:tcPr>
          <w:p w14:paraId="5374E804"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46F5D5E4" w14:textId="77777777" w:rsidR="00E80D99" w:rsidRDefault="00000000">
            <w:pPr>
              <w:spacing w:after="20"/>
            </w:pPr>
            <w:r>
              <w:rPr>
                <w:b/>
              </w:rPr>
              <w:t>Nội dung</w:t>
            </w:r>
          </w:p>
        </w:tc>
      </w:tr>
      <w:tr w:rsidR="00E80D99" w14:paraId="35380BEC" w14:textId="77777777">
        <w:trPr>
          <w:jc w:val="center"/>
        </w:trPr>
        <w:tc>
          <w:tcPr>
            <w:tcW w:w="2041" w:type="dxa"/>
            <w:tcMar>
              <w:top w:w="80" w:type="dxa"/>
              <w:left w:w="80" w:type="dxa"/>
              <w:bottom w:w="80" w:type="dxa"/>
              <w:right w:w="80" w:type="dxa"/>
            </w:tcMar>
            <w:vAlign w:val="center"/>
          </w:tcPr>
          <w:p w14:paraId="17A4D0F3" w14:textId="77777777" w:rsidR="00E80D99" w:rsidRDefault="00000000">
            <w:pPr>
              <w:spacing w:after="20"/>
            </w:pPr>
            <w:r>
              <w:t>Tóm tắt</w:t>
            </w:r>
          </w:p>
        </w:tc>
        <w:tc>
          <w:tcPr>
            <w:tcW w:w="7313" w:type="dxa"/>
            <w:tcMar>
              <w:top w:w="80" w:type="dxa"/>
              <w:left w:w="80" w:type="dxa"/>
              <w:bottom w:w="80" w:type="dxa"/>
              <w:right w:w="80" w:type="dxa"/>
            </w:tcMar>
            <w:vAlign w:val="center"/>
          </w:tcPr>
          <w:p w14:paraId="28F0B40C" w14:textId="77777777" w:rsidR="00E80D99" w:rsidRDefault="00000000">
            <w:pPr>
              <w:spacing w:after="20"/>
            </w:pPr>
            <w:r>
              <w:t>Cho phép người dùng xem chứng từ gốc của giao dịch.</w:t>
            </w:r>
          </w:p>
        </w:tc>
      </w:tr>
      <w:tr w:rsidR="00E80D99" w14:paraId="40217B43" w14:textId="77777777">
        <w:trPr>
          <w:jc w:val="center"/>
        </w:trPr>
        <w:tc>
          <w:tcPr>
            <w:tcW w:w="2041" w:type="dxa"/>
            <w:tcMar>
              <w:top w:w="80" w:type="dxa"/>
              <w:left w:w="80" w:type="dxa"/>
              <w:bottom w:w="80" w:type="dxa"/>
              <w:right w:w="80" w:type="dxa"/>
            </w:tcMar>
            <w:vAlign w:val="center"/>
          </w:tcPr>
          <w:p w14:paraId="422E353A" w14:textId="77777777" w:rsidR="00E80D99" w:rsidRDefault="00000000">
            <w:pPr>
              <w:spacing w:after="20"/>
            </w:pPr>
            <w:r>
              <w:t>Tác nhân</w:t>
            </w:r>
          </w:p>
        </w:tc>
        <w:tc>
          <w:tcPr>
            <w:tcW w:w="7313" w:type="dxa"/>
            <w:tcMar>
              <w:top w:w="80" w:type="dxa"/>
              <w:left w:w="80" w:type="dxa"/>
              <w:bottom w:w="80" w:type="dxa"/>
              <w:right w:w="80" w:type="dxa"/>
            </w:tcMar>
            <w:vAlign w:val="center"/>
          </w:tcPr>
          <w:p w14:paraId="01BCB968" w14:textId="77777777" w:rsidR="00E80D99" w:rsidRDefault="00000000">
            <w:pPr>
              <w:spacing w:after="20"/>
            </w:pPr>
            <w:r>
              <w:t>Người dùng hệ thống</w:t>
            </w:r>
          </w:p>
        </w:tc>
      </w:tr>
      <w:tr w:rsidR="00E80D99" w14:paraId="69643313" w14:textId="77777777">
        <w:trPr>
          <w:jc w:val="center"/>
        </w:trPr>
        <w:tc>
          <w:tcPr>
            <w:tcW w:w="2041" w:type="dxa"/>
            <w:tcMar>
              <w:top w:w="80" w:type="dxa"/>
              <w:left w:w="80" w:type="dxa"/>
              <w:bottom w:w="80" w:type="dxa"/>
              <w:right w:w="80" w:type="dxa"/>
            </w:tcMar>
            <w:vAlign w:val="center"/>
          </w:tcPr>
          <w:p w14:paraId="5F8280D2"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2C94F412" w14:textId="77777777" w:rsidR="00E80D99" w:rsidRDefault="00000000">
            <w:pPr>
              <w:spacing w:after="20"/>
            </w:pPr>
            <w:r>
              <w:t>Người dùng chọn xem chi tiết dòng tiền.</w:t>
            </w:r>
          </w:p>
        </w:tc>
      </w:tr>
      <w:tr w:rsidR="00E80D99" w14:paraId="0D9C3CCC" w14:textId="77777777">
        <w:trPr>
          <w:jc w:val="center"/>
        </w:trPr>
        <w:tc>
          <w:tcPr>
            <w:tcW w:w="2041" w:type="dxa"/>
            <w:tcMar>
              <w:top w:w="80" w:type="dxa"/>
              <w:left w:w="80" w:type="dxa"/>
              <w:bottom w:w="80" w:type="dxa"/>
              <w:right w:w="80" w:type="dxa"/>
            </w:tcMar>
            <w:vAlign w:val="center"/>
          </w:tcPr>
          <w:p w14:paraId="44084641"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0C7C0A1A" w14:textId="77777777" w:rsidR="00E80D99" w:rsidRDefault="00000000">
            <w:pPr>
              <w:spacing w:after="20"/>
            </w:pPr>
            <w:r>
              <w:t>Đã chọn dòng giao dịch trên sổ quỹ.</w:t>
            </w:r>
          </w:p>
        </w:tc>
      </w:tr>
      <w:tr w:rsidR="00E80D99" w14:paraId="1B3A9748" w14:textId="77777777">
        <w:trPr>
          <w:jc w:val="center"/>
        </w:trPr>
        <w:tc>
          <w:tcPr>
            <w:tcW w:w="2041" w:type="dxa"/>
            <w:tcMar>
              <w:top w:w="80" w:type="dxa"/>
              <w:left w:w="80" w:type="dxa"/>
              <w:bottom w:w="80" w:type="dxa"/>
              <w:right w:w="80" w:type="dxa"/>
            </w:tcMar>
            <w:vAlign w:val="center"/>
          </w:tcPr>
          <w:p w14:paraId="3DD51E2C"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33F36370" w14:textId="77777777" w:rsidR="00E80D99" w:rsidRDefault="00000000">
            <w:pPr>
              <w:spacing w:after="20"/>
            </w:pPr>
            <w:r>
              <w:t>Cửa sổ đơn hàng hoặc phiếu nhập được mở nếu có chứng từ tương ứng.</w:t>
            </w:r>
          </w:p>
        </w:tc>
      </w:tr>
    </w:tbl>
    <w:p w14:paraId="51F22BDF" w14:textId="5F59141B" w:rsidR="00E80D99" w:rsidRDefault="00E80D99"/>
    <w:p w14:paraId="5289F588" w14:textId="77777777" w:rsidR="00E80D99" w:rsidRDefault="00000000">
      <w:pPr>
        <w:pStyle w:val="Heading2"/>
      </w:pPr>
      <w:bookmarkStart w:id="95" w:name="_Toc16627"/>
      <w:r>
        <w:t>3.12 Khuyến mãi</w:t>
      </w:r>
      <w:bookmarkEnd w:id="95"/>
    </w:p>
    <w:p w14:paraId="119D5559" w14:textId="77777777" w:rsidR="00E80D99" w:rsidRDefault="00000000">
      <w:pPr>
        <w:pStyle w:val="Heading3"/>
      </w:pPr>
      <w:r>
        <w:t>UC49 Tra cứu chương trình khuyến mãi</w:t>
      </w:r>
    </w:p>
    <w:p w14:paraId="5BE0033C" w14:textId="77777777" w:rsidR="00E80D99" w:rsidRDefault="00000000">
      <w:pPr>
        <w:pStyle w:val="Caption"/>
        <w:keepNext/>
      </w:pPr>
      <w:r>
        <w:t xml:space="preserve">Bảng </w:t>
      </w:r>
      <w:r>
        <w:fldChar w:fldCharType="begin"/>
      </w:r>
      <w:r>
        <w:instrText>SEQ Bảng \* ARABIC</w:instrText>
      </w:r>
      <w:r>
        <w:fldChar w:fldCharType="separate"/>
      </w:r>
      <w:r>
        <w:t>60</w:t>
      </w:r>
      <w:r>
        <w:fldChar w:fldCharType="end"/>
      </w:r>
      <w:bookmarkStart w:id="96" w:name="_Toc29218"/>
      <w:r>
        <w:t xml:space="preserve"> Thông tin UC49</w:t>
      </w:r>
      <w:bookmarkEnd w:id="9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00C9ABC0" w14:textId="77777777">
        <w:trPr>
          <w:tblHeader/>
          <w:jc w:val="center"/>
        </w:trPr>
        <w:tc>
          <w:tcPr>
            <w:tcW w:w="2041" w:type="dxa"/>
            <w:shd w:val="clear" w:color="auto" w:fill="E7E6E6"/>
            <w:tcMar>
              <w:top w:w="80" w:type="dxa"/>
              <w:left w:w="80" w:type="dxa"/>
              <w:bottom w:w="80" w:type="dxa"/>
              <w:right w:w="80" w:type="dxa"/>
            </w:tcMar>
            <w:vAlign w:val="center"/>
          </w:tcPr>
          <w:p w14:paraId="3BE8EEB6"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721A94C1" w14:textId="77777777" w:rsidR="00E80D99" w:rsidRDefault="00000000">
            <w:pPr>
              <w:spacing w:after="20"/>
            </w:pPr>
            <w:r>
              <w:rPr>
                <w:b/>
              </w:rPr>
              <w:t>Nội dung</w:t>
            </w:r>
          </w:p>
        </w:tc>
      </w:tr>
      <w:tr w:rsidR="00E80D99" w14:paraId="1DFDB810" w14:textId="77777777">
        <w:trPr>
          <w:jc w:val="center"/>
        </w:trPr>
        <w:tc>
          <w:tcPr>
            <w:tcW w:w="2041" w:type="dxa"/>
            <w:tcMar>
              <w:top w:w="80" w:type="dxa"/>
              <w:left w:w="80" w:type="dxa"/>
              <w:bottom w:w="80" w:type="dxa"/>
              <w:right w:w="80" w:type="dxa"/>
            </w:tcMar>
            <w:vAlign w:val="center"/>
          </w:tcPr>
          <w:p w14:paraId="53CE8D23" w14:textId="77777777" w:rsidR="00E80D99" w:rsidRDefault="00000000">
            <w:pPr>
              <w:spacing w:after="20"/>
            </w:pPr>
            <w:r>
              <w:t>Tóm tắt</w:t>
            </w:r>
          </w:p>
        </w:tc>
        <w:tc>
          <w:tcPr>
            <w:tcW w:w="7313" w:type="dxa"/>
            <w:tcMar>
              <w:top w:w="80" w:type="dxa"/>
              <w:left w:w="80" w:type="dxa"/>
              <w:bottom w:w="80" w:type="dxa"/>
              <w:right w:w="80" w:type="dxa"/>
            </w:tcMar>
            <w:vAlign w:val="center"/>
          </w:tcPr>
          <w:p w14:paraId="36094DE2" w14:textId="77777777" w:rsidR="00E80D99" w:rsidRDefault="00000000">
            <w:pPr>
              <w:spacing w:after="20"/>
            </w:pPr>
            <w:r>
              <w:t>Cho phép người dùng tra cứu chương trình khuyến mãi.</w:t>
            </w:r>
          </w:p>
        </w:tc>
      </w:tr>
      <w:tr w:rsidR="00E80D99" w14:paraId="7A52BB91" w14:textId="77777777">
        <w:trPr>
          <w:jc w:val="center"/>
        </w:trPr>
        <w:tc>
          <w:tcPr>
            <w:tcW w:w="2041" w:type="dxa"/>
            <w:tcMar>
              <w:top w:w="80" w:type="dxa"/>
              <w:left w:w="80" w:type="dxa"/>
              <w:bottom w:w="80" w:type="dxa"/>
              <w:right w:w="80" w:type="dxa"/>
            </w:tcMar>
            <w:vAlign w:val="center"/>
          </w:tcPr>
          <w:p w14:paraId="298AF2F0" w14:textId="77777777" w:rsidR="00E80D99" w:rsidRDefault="00000000">
            <w:pPr>
              <w:spacing w:after="20"/>
            </w:pPr>
            <w:r>
              <w:t>Tác nhân</w:t>
            </w:r>
          </w:p>
        </w:tc>
        <w:tc>
          <w:tcPr>
            <w:tcW w:w="7313" w:type="dxa"/>
            <w:tcMar>
              <w:top w:w="80" w:type="dxa"/>
              <w:left w:w="80" w:type="dxa"/>
              <w:bottom w:w="80" w:type="dxa"/>
              <w:right w:w="80" w:type="dxa"/>
            </w:tcMar>
            <w:vAlign w:val="center"/>
          </w:tcPr>
          <w:p w14:paraId="5296B2B5" w14:textId="77777777" w:rsidR="00E80D99" w:rsidRDefault="00000000">
            <w:pPr>
              <w:spacing w:after="20"/>
            </w:pPr>
            <w:r>
              <w:t>Người dùng hệ thống</w:t>
            </w:r>
          </w:p>
        </w:tc>
      </w:tr>
      <w:tr w:rsidR="00E80D99" w14:paraId="5F4B2E32" w14:textId="77777777">
        <w:trPr>
          <w:jc w:val="center"/>
        </w:trPr>
        <w:tc>
          <w:tcPr>
            <w:tcW w:w="2041" w:type="dxa"/>
            <w:tcMar>
              <w:top w:w="80" w:type="dxa"/>
              <w:left w:w="80" w:type="dxa"/>
              <w:bottom w:w="80" w:type="dxa"/>
              <w:right w:w="80" w:type="dxa"/>
            </w:tcMar>
            <w:vAlign w:val="center"/>
          </w:tcPr>
          <w:p w14:paraId="52F2A681"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41EA9461" w14:textId="77777777" w:rsidR="00E80D99" w:rsidRDefault="00000000">
            <w:pPr>
              <w:spacing w:after="20"/>
            </w:pPr>
            <w:r>
              <w:t>Người dùng mở PromotionView từ thanh điều hướng.</w:t>
            </w:r>
          </w:p>
        </w:tc>
      </w:tr>
      <w:tr w:rsidR="00E80D99" w14:paraId="47FA6241" w14:textId="77777777">
        <w:trPr>
          <w:jc w:val="center"/>
        </w:trPr>
        <w:tc>
          <w:tcPr>
            <w:tcW w:w="2041" w:type="dxa"/>
            <w:tcMar>
              <w:top w:w="80" w:type="dxa"/>
              <w:left w:w="80" w:type="dxa"/>
              <w:bottom w:w="80" w:type="dxa"/>
              <w:right w:w="80" w:type="dxa"/>
            </w:tcMar>
            <w:vAlign w:val="center"/>
          </w:tcPr>
          <w:p w14:paraId="62380FA6"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1BBD4B31" w14:textId="77777777" w:rsidR="00E80D99" w:rsidRDefault="00000000">
            <w:pPr>
              <w:spacing w:after="20"/>
            </w:pPr>
            <w:r>
              <w:t>Đã đăng nhập và truy cập được màn hình PromotionView.</w:t>
            </w:r>
          </w:p>
        </w:tc>
      </w:tr>
      <w:tr w:rsidR="00E80D99" w14:paraId="740167F2" w14:textId="77777777">
        <w:trPr>
          <w:jc w:val="center"/>
        </w:trPr>
        <w:tc>
          <w:tcPr>
            <w:tcW w:w="2041" w:type="dxa"/>
            <w:tcMar>
              <w:top w:w="80" w:type="dxa"/>
              <w:left w:w="80" w:type="dxa"/>
              <w:bottom w:w="80" w:type="dxa"/>
              <w:right w:w="80" w:type="dxa"/>
            </w:tcMar>
            <w:vAlign w:val="center"/>
          </w:tcPr>
          <w:p w14:paraId="6B982E14"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482CA6A2" w14:textId="77777777" w:rsidR="00E80D99" w:rsidRDefault="00000000">
            <w:pPr>
              <w:spacing w:after="20"/>
            </w:pPr>
            <w:r>
              <w:t>Danh sách và kết quả lọc được hiển thị; dữ liệu nghiệp vụ không bị thay đổi.</w:t>
            </w:r>
          </w:p>
        </w:tc>
      </w:tr>
    </w:tbl>
    <w:p w14:paraId="7FC1EE0D" w14:textId="77777777" w:rsidR="007F373A" w:rsidRDefault="007F373A">
      <w:pPr>
        <w:pStyle w:val="Heading3"/>
      </w:pPr>
    </w:p>
    <w:p w14:paraId="331739C8" w14:textId="77777777" w:rsidR="007F373A" w:rsidRPr="007F373A" w:rsidRDefault="007F373A" w:rsidP="007F373A"/>
    <w:p w14:paraId="48367114" w14:textId="77652ED1" w:rsidR="00E80D99" w:rsidRDefault="00000000">
      <w:pPr>
        <w:pStyle w:val="Heading3"/>
      </w:pPr>
      <w:r>
        <w:t>UC50 Thêm chương trình khuyến mãi</w:t>
      </w:r>
    </w:p>
    <w:p w14:paraId="6B9CE68D" w14:textId="77777777" w:rsidR="00E80D99" w:rsidRDefault="00000000">
      <w:pPr>
        <w:pStyle w:val="Caption"/>
        <w:keepNext/>
      </w:pPr>
      <w:r>
        <w:t xml:space="preserve">Bảng </w:t>
      </w:r>
      <w:r>
        <w:fldChar w:fldCharType="begin"/>
      </w:r>
      <w:r>
        <w:instrText>SEQ Bảng \* ARABIC</w:instrText>
      </w:r>
      <w:r>
        <w:fldChar w:fldCharType="separate"/>
      </w:r>
      <w:r>
        <w:t>61</w:t>
      </w:r>
      <w:r>
        <w:fldChar w:fldCharType="end"/>
      </w:r>
      <w:bookmarkStart w:id="97" w:name="_Toc23373"/>
      <w:r>
        <w:t xml:space="preserve"> Thông tin UC50</w:t>
      </w:r>
      <w:bookmarkEnd w:id="9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040DB36C" w14:textId="77777777">
        <w:trPr>
          <w:tblHeader/>
          <w:jc w:val="center"/>
        </w:trPr>
        <w:tc>
          <w:tcPr>
            <w:tcW w:w="2041" w:type="dxa"/>
            <w:shd w:val="clear" w:color="auto" w:fill="E7E6E6"/>
            <w:tcMar>
              <w:top w:w="80" w:type="dxa"/>
              <w:left w:w="80" w:type="dxa"/>
              <w:bottom w:w="80" w:type="dxa"/>
              <w:right w:w="80" w:type="dxa"/>
            </w:tcMar>
            <w:vAlign w:val="center"/>
          </w:tcPr>
          <w:p w14:paraId="7D45AAB3"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74B2A26A" w14:textId="77777777" w:rsidR="00E80D99" w:rsidRDefault="00000000">
            <w:pPr>
              <w:spacing w:after="20"/>
            </w:pPr>
            <w:r>
              <w:rPr>
                <w:b/>
              </w:rPr>
              <w:t>Nội dung</w:t>
            </w:r>
          </w:p>
        </w:tc>
      </w:tr>
      <w:tr w:rsidR="00E80D99" w14:paraId="0D31ABE8" w14:textId="77777777">
        <w:trPr>
          <w:jc w:val="center"/>
        </w:trPr>
        <w:tc>
          <w:tcPr>
            <w:tcW w:w="2041" w:type="dxa"/>
            <w:tcMar>
              <w:top w:w="80" w:type="dxa"/>
              <w:left w:w="80" w:type="dxa"/>
              <w:bottom w:w="80" w:type="dxa"/>
              <w:right w:w="80" w:type="dxa"/>
            </w:tcMar>
            <w:vAlign w:val="center"/>
          </w:tcPr>
          <w:p w14:paraId="1CA8F3E7" w14:textId="77777777" w:rsidR="00E80D99" w:rsidRDefault="00000000">
            <w:pPr>
              <w:spacing w:after="20"/>
            </w:pPr>
            <w:r>
              <w:t>Tóm tắt</w:t>
            </w:r>
          </w:p>
        </w:tc>
        <w:tc>
          <w:tcPr>
            <w:tcW w:w="7313" w:type="dxa"/>
            <w:tcMar>
              <w:top w:w="80" w:type="dxa"/>
              <w:left w:w="80" w:type="dxa"/>
              <w:bottom w:w="80" w:type="dxa"/>
              <w:right w:w="80" w:type="dxa"/>
            </w:tcMar>
            <w:vAlign w:val="center"/>
          </w:tcPr>
          <w:p w14:paraId="18A1AB34" w14:textId="77777777" w:rsidR="00E80D99" w:rsidRDefault="00000000">
            <w:pPr>
              <w:spacing w:after="20"/>
            </w:pPr>
            <w:r>
              <w:t>Cho phép người dùng thêm chương trình khuyến mãi.</w:t>
            </w:r>
          </w:p>
        </w:tc>
      </w:tr>
      <w:tr w:rsidR="00E80D99" w14:paraId="776585C5" w14:textId="77777777">
        <w:trPr>
          <w:jc w:val="center"/>
        </w:trPr>
        <w:tc>
          <w:tcPr>
            <w:tcW w:w="2041" w:type="dxa"/>
            <w:tcMar>
              <w:top w:w="80" w:type="dxa"/>
              <w:left w:w="80" w:type="dxa"/>
              <w:bottom w:w="80" w:type="dxa"/>
              <w:right w:w="80" w:type="dxa"/>
            </w:tcMar>
            <w:vAlign w:val="center"/>
          </w:tcPr>
          <w:p w14:paraId="459C97BB" w14:textId="77777777" w:rsidR="00E80D99" w:rsidRDefault="00000000">
            <w:pPr>
              <w:spacing w:after="20"/>
            </w:pPr>
            <w:r>
              <w:t>Tác nhân</w:t>
            </w:r>
          </w:p>
        </w:tc>
        <w:tc>
          <w:tcPr>
            <w:tcW w:w="7313" w:type="dxa"/>
            <w:tcMar>
              <w:top w:w="80" w:type="dxa"/>
              <w:left w:w="80" w:type="dxa"/>
              <w:bottom w:w="80" w:type="dxa"/>
              <w:right w:w="80" w:type="dxa"/>
            </w:tcMar>
            <w:vAlign w:val="center"/>
          </w:tcPr>
          <w:p w14:paraId="2375C078" w14:textId="77777777" w:rsidR="00E80D99" w:rsidRDefault="00000000">
            <w:pPr>
              <w:spacing w:after="20"/>
            </w:pPr>
            <w:r>
              <w:t>Người dùng hệ thống</w:t>
            </w:r>
          </w:p>
        </w:tc>
      </w:tr>
      <w:tr w:rsidR="00E80D99" w14:paraId="351A4443" w14:textId="77777777">
        <w:trPr>
          <w:jc w:val="center"/>
        </w:trPr>
        <w:tc>
          <w:tcPr>
            <w:tcW w:w="2041" w:type="dxa"/>
            <w:tcMar>
              <w:top w:w="80" w:type="dxa"/>
              <w:left w:w="80" w:type="dxa"/>
              <w:bottom w:w="80" w:type="dxa"/>
              <w:right w:w="80" w:type="dxa"/>
            </w:tcMar>
            <w:vAlign w:val="center"/>
          </w:tcPr>
          <w:p w14:paraId="0CC9D007"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353E60F4" w14:textId="77777777" w:rsidR="00E80D99" w:rsidRDefault="00000000">
            <w:pPr>
              <w:spacing w:after="20"/>
            </w:pPr>
            <w:r>
              <w:t>Người dùng chọn Thêm trên màn hình PromotionView.</w:t>
            </w:r>
          </w:p>
        </w:tc>
      </w:tr>
      <w:tr w:rsidR="00E80D99" w14:paraId="7F83C72B" w14:textId="77777777">
        <w:trPr>
          <w:jc w:val="center"/>
        </w:trPr>
        <w:tc>
          <w:tcPr>
            <w:tcW w:w="2041" w:type="dxa"/>
            <w:tcMar>
              <w:top w:w="80" w:type="dxa"/>
              <w:left w:w="80" w:type="dxa"/>
              <w:bottom w:w="80" w:type="dxa"/>
              <w:right w:w="80" w:type="dxa"/>
            </w:tcMar>
            <w:vAlign w:val="center"/>
          </w:tcPr>
          <w:p w14:paraId="4BB98D17"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28668186" w14:textId="77777777" w:rsidR="00E80D99" w:rsidRDefault="00000000">
            <w:pPr>
              <w:spacing w:after="20"/>
            </w:pPr>
            <w:r>
              <w:t>Đã đăng nhập, có quyền PROMOTION.ADD.</w:t>
            </w:r>
          </w:p>
        </w:tc>
      </w:tr>
      <w:tr w:rsidR="00E80D99" w14:paraId="0614F184" w14:textId="77777777">
        <w:trPr>
          <w:jc w:val="center"/>
        </w:trPr>
        <w:tc>
          <w:tcPr>
            <w:tcW w:w="2041" w:type="dxa"/>
            <w:tcMar>
              <w:top w:w="80" w:type="dxa"/>
              <w:left w:w="80" w:type="dxa"/>
              <w:bottom w:w="80" w:type="dxa"/>
              <w:right w:w="80" w:type="dxa"/>
            </w:tcMar>
            <w:vAlign w:val="center"/>
          </w:tcPr>
          <w:p w14:paraId="7D7CC67C"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36D78BA4" w14:textId="77777777" w:rsidR="00E80D99" w:rsidRDefault="00000000">
            <w:pPr>
              <w:spacing w:after="20"/>
            </w:pPr>
            <w:r>
              <w:t>Thông tin chương trình khuyến mãi được thêm trong CSDL; danh sách được nạp lại khi thao tác thành công.</w:t>
            </w:r>
          </w:p>
        </w:tc>
      </w:tr>
    </w:tbl>
    <w:p w14:paraId="6C820DBF" w14:textId="77777777" w:rsidR="00E80D99" w:rsidRDefault="00E80D99"/>
    <w:p w14:paraId="29E1D776" w14:textId="77777777" w:rsidR="00E80D99" w:rsidRDefault="00000000">
      <w:pPr>
        <w:pStyle w:val="Heading3"/>
      </w:pPr>
      <w:r>
        <w:t>UC51 Cập nhật chương trình khuyến mãi</w:t>
      </w:r>
    </w:p>
    <w:p w14:paraId="58139685" w14:textId="77777777" w:rsidR="00E80D99" w:rsidRDefault="00000000">
      <w:pPr>
        <w:pStyle w:val="Caption"/>
        <w:keepNext/>
      </w:pPr>
      <w:r>
        <w:t xml:space="preserve">Bảng </w:t>
      </w:r>
      <w:r>
        <w:fldChar w:fldCharType="begin"/>
      </w:r>
      <w:r>
        <w:instrText>SEQ Bảng \* ARABIC</w:instrText>
      </w:r>
      <w:r>
        <w:fldChar w:fldCharType="separate"/>
      </w:r>
      <w:r>
        <w:t>62</w:t>
      </w:r>
      <w:r>
        <w:fldChar w:fldCharType="end"/>
      </w:r>
      <w:bookmarkStart w:id="98" w:name="_Toc8889"/>
      <w:r>
        <w:t xml:space="preserve"> Thông tin UC51</w:t>
      </w:r>
      <w:bookmarkEnd w:id="9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0C2CB274" w14:textId="77777777">
        <w:trPr>
          <w:tblHeader/>
          <w:jc w:val="center"/>
        </w:trPr>
        <w:tc>
          <w:tcPr>
            <w:tcW w:w="2041" w:type="dxa"/>
            <w:shd w:val="clear" w:color="auto" w:fill="E7E6E6"/>
            <w:tcMar>
              <w:top w:w="80" w:type="dxa"/>
              <w:left w:w="80" w:type="dxa"/>
              <w:bottom w:w="80" w:type="dxa"/>
              <w:right w:w="80" w:type="dxa"/>
            </w:tcMar>
            <w:vAlign w:val="center"/>
          </w:tcPr>
          <w:p w14:paraId="02823F31"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59BEEA3B" w14:textId="77777777" w:rsidR="00E80D99" w:rsidRDefault="00000000">
            <w:pPr>
              <w:spacing w:after="20"/>
            </w:pPr>
            <w:r>
              <w:rPr>
                <w:b/>
              </w:rPr>
              <w:t>Nội dung</w:t>
            </w:r>
          </w:p>
        </w:tc>
      </w:tr>
      <w:tr w:rsidR="00E80D99" w14:paraId="23F6F62C" w14:textId="77777777">
        <w:trPr>
          <w:jc w:val="center"/>
        </w:trPr>
        <w:tc>
          <w:tcPr>
            <w:tcW w:w="2041" w:type="dxa"/>
            <w:tcMar>
              <w:top w:w="80" w:type="dxa"/>
              <w:left w:w="80" w:type="dxa"/>
              <w:bottom w:w="80" w:type="dxa"/>
              <w:right w:w="80" w:type="dxa"/>
            </w:tcMar>
            <w:vAlign w:val="center"/>
          </w:tcPr>
          <w:p w14:paraId="29C6CE87" w14:textId="77777777" w:rsidR="00E80D99" w:rsidRDefault="00000000">
            <w:pPr>
              <w:spacing w:after="20"/>
            </w:pPr>
            <w:r>
              <w:t>Tóm tắt</w:t>
            </w:r>
          </w:p>
        </w:tc>
        <w:tc>
          <w:tcPr>
            <w:tcW w:w="7313" w:type="dxa"/>
            <w:tcMar>
              <w:top w:w="80" w:type="dxa"/>
              <w:left w:w="80" w:type="dxa"/>
              <w:bottom w:w="80" w:type="dxa"/>
              <w:right w:w="80" w:type="dxa"/>
            </w:tcMar>
            <w:vAlign w:val="center"/>
          </w:tcPr>
          <w:p w14:paraId="4AEDE856" w14:textId="77777777" w:rsidR="00E80D99" w:rsidRDefault="00000000">
            <w:pPr>
              <w:spacing w:after="20"/>
            </w:pPr>
            <w:r>
              <w:t>Cho phép người dùng cập nhật chương trình khuyến mãi.</w:t>
            </w:r>
          </w:p>
        </w:tc>
      </w:tr>
      <w:tr w:rsidR="00E80D99" w14:paraId="21F564A9" w14:textId="77777777">
        <w:trPr>
          <w:jc w:val="center"/>
        </w:trPr>
        <w:tc>
          <w:tcPr>
            <w:tcW w:w="2041" w:type="dxa"/>
            <w:tcMar>
              <w:top w:w="80" w:type="dxa"/>
              <w:left w:w="80" w:type="dxa"/>
              <w:bottom w:w="80" w:type="dxa"/>
              <w:right w:w="80" w:type="dxa"/>
            </w:tcMar>
            <w:vAlign w:val="center"/>
          </w:tcPr>
          <w:p w14:paraId="544EC209" w14:textId="77777777" w:rsidR="00E80D99" w:rsidRDefault="00000000">
            <w:pPr>
              <w:spacing w:after="20"/>
            </w:pPr>
            <w:r>
              <w:t>Tác nhân</w:t>
            </w:r>
          </w:p>
        </w:tc>
        <w:tc>
          <w:tcPr>
            <w:tcW w:w="7313" w:type="dxa"/>
            <w:tcMar>
              <w:top w:w="80" w:type="dxa"/>
              <w:left w:w="80" w:type="dxa"/>
              <w:bottom w:w="80" w:type="dxa"/>
              <w:right w:w="80" w:type="dxa"/>
            </w:tcMar>
            <w:vAlign w:val="center"/>
          </w:tcPr>
          <w:p w14:paraId="6C76BB1E" w14:textId="77777777" w:rsidR="00E80D99" w:rsidRDefault="00000000">
            <w:pPr>
              <w:spacing w:after="20"/>
            </w:pPr>
            <w:r>
              <w:t>Người dùng hệ thống</w:t>
            </w:r>
          </w:p>
        </w:tc>
      </w:tr>
      <w:tr w:rsidR="00E80D99" w14:paraId="0421A274" w14:textId="77777777">
        <w:trPr>
          <w:jc w:val="center"/>
        </w:trPr>
        <w:tc>
          <w:tcPr>
            <w:tcW w:w="2041" w:type="dxa"/>
            <w:tcMar>
              <w:top w:w="80" w:type="dxa"/>
              <w:left w:w="80" w:type="dxa"/>
              <w:bottom w:w="80" w:type="dxa"/>
              <w:right w:w="80" w:type="dxa"/>
            </w:tcMar>
            <w:vAlign w:val="center"/>
          </w:tcPr>
          <w:p w14:paraId="5E237D7C"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1291F2F0" w14:textId="77777777" w:rsidR="00E80D99" w:rsidRDefault="00000000">
            <w:pPr>
              <w:spacing w:after="20"/>
            </w:pPr>
            <w:r>
              <w:t>Người dùng chọn Sửa trên màn hình PromotionView.</w:t>
            </w:r>
          </w:p>
        </w:tc>
      </w:tr>
      <w:tr w:rsidR="00E80D99" w14:paraId="05F1983C" w14:textId="77777777">
        <w:trPr>
          <w:jc w:val="center"/>
        </w:trPr>
        <w:tc>
          <w:tcPr>
            <w:tcW w:w="2041" w:type="dxa"/>
            <w:tcMar>
              <w:top w:w="80" w:type="dxa"/>
              <w:left w:w="80" w:type="dxa"/>
              <w:bottom w:w="80" w:type="dxa"/>
              <w:right w:w="80" w:type="dxa"/>
            </w:tcMar>
            <w:vAlign w:val="center"/>
          </w:tcPr>
          <w:p w14:paraId="1961F7A3"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5E65E43B" w14:textId="77777777" w:rsidR="00E80D99" w:rsidRDefault="00000000">
            <w:pPr>
              <w:spacing w:after="20"/>
            </w:pPr>
            <w:r>
              <w:t>Đã đăng nhập, có quyền PROMOTION.UPDATE; bản ghi chương trình khuyến mãi đã được chọn.</w:t>
            </w:r>
          </w:p>
        </w:tc>
      </w:tr>
      <w:tr w:rsidR="00E80D99" w14:paraId="0720C945" w14:textId="77777777">
        <w:trPr>
          <w:jc w:val="center"/>
        </w:trPr>
        <w:tc>
          <w:tcPr>
            <w:tcW w:w="2041" w:type="dxa"/>
            <w:tcMar>
              <w:top w:w="80" w:type="dxa"/>
              <w:left w:w="80" w:type="dxa"/>
              <w:bottom w:w="80" w:type="dxa"/>
              <w:right w:w="80" w:type="dxa"/>
            </w:tcMar>
            <w:vAlign w:val="center"/>
          </w:tcPr>
          <w:p w14:paraId="2069DF62"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18AB852D" w14:textId="77777777" w:rsidR="00E80D99" w:rsidRDefault="00000000">
            <w:pPr>
              <w:spacing w:after="20"/>
            </w:pPr>
            <w:r>
              <w:t>Thông tin chương trình khuyến mãi được cập nhật trong CSDL; danh sách được nạp lại khi thao tác thành công.</w:t>
            </w:r>
          </w:p>
        </w:tc>
      </w:tr>
    </w:tbl>
    <w:p w14:paraId="1A902E53" w14:textId="77777777" w:rsidR="007F373A" w:rsidRDefault="007F373A">
      <w:pPr>
        <w:pStyle w:val="Heading3"/>
      </w:pPr>
    </w:p>
    <w:p w14:paraId="505787FE" w14:textId="77777777" w:rsidR="007F373A" w:rsidRPr="007F373A" w:rsidRDefault="007F373A" w:rsidP="007F373A"/>
    <w:p w14:paraId="146F3A22" w14:textId="1D106F72" w:rsidR="00E80D99" w:rsidRDefault="00000000">
      <w:pPr>
        <w:pStyle w:val="Heading3"/>
      </w:pPr>
      <w:r>
        <w:t>UC52 Xóa chương trình khuyến mãi</w:t>
      </w:r>
    </w:p>
    <w:p w14:paraId="0A15F61C" w14:textId="77777777" w:rsidR="00E80D99" w:rsidRDefault="00000000">
      <w:pPr>
        <w:pStyle w:val="Caption"/>
        <w:keepNext/>
      </w:pPr>
      <w:r>
        <w:t xml:space="preserve">Bảng </w:t>
      </w:r>
      <w:r>
        <w:fldChar w:fldCharType="begin"/>
      </w:r>
      <w:r>
        <w:instrText>SEQ Bảng \* ARABIC</w:instrText>
      </w:r>
      <w:r>
        <w:fldChar w:fldCharType="separate"/>
      </w:r>
      <w:r>
        <w:t>63</w:t>
      </w:r>
      <w:r>
        <w:fldChar w:fldCharType="end"/>
      </w:r>
      <w:bookmarkStart w:id="99" w:name="_Toc20530"/>
      <w:r>
        <w:t xml:space="preserve"> Thông tin UC52</w:t>
      </w:r>
      <w:bookmarkEnd w:id="9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1039B271" w14:textId="77777777">
        <w:trPr>
          <w:tblHeader/>
          <w:jc w:val="center"/>
        </w:trPr>
        <w:tc>
          <w:tcPr>
            <w:tcW w:w="2041" w:type="dxa"/>
            <w:shd w:val="clear" w:color="auto" w:fill="E7E6E6"/>
            <w:tcMar>
              <w:top w:w="80" w:type="dxa"/>
              <w:left w:w="80" w:type="dxa"/>
              <w:bottom w:w="80" w:type="dxa"/>
              <w:right w:w="80" w:type="dxa"/>
            </w:tcMar>
            <w:vAlign w:val="center"/>
          </w:tcPr>
          <w:p w14:paraId="078F35CA"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1C0F40E8" w14:textId="77777777" w:rsidR="00E80D99" w:rsidRDefault="00000000">
            <w:pPr>
              <w:spacing w:after="20"/>
            </w:pPr>
            <w:r>
              <w:rPr>
                <w:b/>
              </w:rPr>
              <w:t>Nội dung</w:t>
            </w:r>
          </w:p>
        </w:tc>
      </w:tr>
      <w:tr w:rsidR="00E80D99" w14:paraId="619923FE" w14:textId="77777777">
        <w:trPr>
          <w:jc w:val="center"/>
        </w:trPr>
        <w:tc>
          <w:tcPr>
            <w:tcW w:w="2041" w:type="dxa"/>
            <w:tcMar>
              <w:top w:w="80" w:type="dxa"/>
              <w:left w:w="80" w:type="dxa"/>
              <w:bottom w:w="80" w:type="dxa"/>
              <w:right w:w="80" w:type="dxa"/>
            </w:tcMar>
            <w:vAlign w:val="center"/>
          </w:tcPr>
          <w:p w14:paraId="107F4855" w14:textId="77777777" w:rsidR="00E80D99" w:rsidRDefault="00000000">
            <w:pPr>
              <w:spacing w:after="20"/>
            </w:pPr>
            <w:r>
              <w:t>Tóm tắt</w:t>
            </w:r>
          </w:p>
        </w:tc>
        <w:tc>
          <w:tcPr>
            <w:tcW w:w="7313" w:type="dxa"/>
            <w:tcMar>
              <w:top w:w="80" w:type="dxa"/>
              <w:left w:w="80" w:type="dxa"/>
              <w:bottom w:w="80" w:type="dxa"/>
              <w:right w:w="80" w:type="dxa"/>
            </w:tcMar>
            <w:vAlign w:val="center"/>
          </w:tcPr>
          <w:p w14:paraId="7E06AFF4" w14:textId="77777777" w:rsidR="00E80D99" w:rsidRDefault="00000000">
            <w:pPr>
              <w:spacing w:after="20"/>
            </w:pPr>
            <w:r>
              <w:t>Cho phép người dùng xóa chương trình khuyến mãi.</w:t>
            </w:r>
          </w:p>
        </w:tc>
      </w:tr>
      <w:tr w:rsidR="00E80D99" w14:paraId="0212B91F" w14:textId="77777777">
        <w:trPr>
          <w:jc w:val="center"/>
        </w:trPr>
        <w:tc>
          <w:tcPr>
            <w:tcW w:w="2041" w:type="dxa"/>
            <w:tcMar>
              <w:top w:w="80" w:type="dxa"/>
              <w:left w:w="80" w:type="dxa"/>
              <w:bottom w:w="80" w:type="dxa"/>
              <w:right w:w="80" w:type="dxa"/>
            </w:tcMar>
            <w:vAlign w:val="center"/>
          </w:tcPr>
          <w:p w14:paraId="4B06A6F5" w14:textId="77777777" w:rsidR="00E80D99" w:rsidRDefault="00000000">
            <w:pPr>
              <w:spacing w:after="20"/>
            </w:pPr>
            <w:r>
              <w:t>Tác nhân</w:t>
            </w:r>
          </w:p>
        </w:tc>
        <w:tc>
          <w:tcPr>
            <w:tcW w:w="7313" w:type="dxa"/>
            <w:tcMar>
              <w:top w:w="80" w:type="dxa"/>
              <w:left w:w="80" w:type="dxa"/>
              <w:bottom w:w="80" w:type="dxa"/>
              <w:right w:w="80" w:type="dxa"/>
            </w:tcMar>
            <w:vAlign w:val="center"/>
          </w:tcPr>
          <w:p w14:paraId="593FDD1E" w14:textId="77777777" w:rsidR="00E80D99" w:rsidRDefault="00000000">
            <w:pPr>
              <w:spacing w:after="20"/>
            </w:pPr>
            <w:r>
              <w:t>Người dùng hệ thống</w:t>
            </w:r>
          </w:p>
        </w:tc>
      </w:tr>
      <w:tr w:rsidR="00E80D99" w14:paraId="1EAEE28F" w14:textId="77777777">
        <w:trPr>
          <w:jc w:val="center"/>
        </w:trPr>
        <w:tc>
          <w:tcPr>
            <w:tcW w:w="2041" w:type="dxa"/>
            <w:tcMar>
              <w:top w:w="80" w:type="dxa"/>
              <w:left w:w="80" w:type="dxa"/>
              <w:bottom w:w="80" w:type="dxa"/>
              <w:right w:w="80" w:type="dxa"/>
            </w:tcMar>
            <w:vAlign w:val="center"/>
          </w:tcPr>
          <w:p w14:paraId="235478FC"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7AB22128" w14:textId="77777777" w:rsidR="00E80D99" w:rsidRDefault="00000000">
            <w:pPr>
              <w:spacing w:after="20"/>
            </w:pPr>
            <w:r>
              <w:t>Người dùng chọn chương trình khuyến mãi trên PromotionView và yêu cầu xóa.</w:t>
            </w:r>
          </w:p>
        </w:tc>
      </w:tr>
      <w:tr w:rsidR="00E80D99" w14:paraId="0A542C09" w14:textId="77777777">
        <w:trPr>
          <w:jc w:val="center"/>
        </w:trPr>
        <w:tc>
          <w:tcPr>
            <w:tcW w:w="2041" w:type="dxa"/>
            <w:tcMar>
              <w:top w:w="80" w:type="dxa"/>
              <w:left w:w="80" w:type="dxa"/>
              <w:bottom w:w="80" w:type="dxa"/>
              <w:right w:w="80" w:type="dxa"/>
            </w:tcMar>
            <w:vAlign w:val="center"/>
          </w:tcPr>
          <w:p w14:paraId="36365880"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5DEDE417" w14:textId="77777777" w:rsidR="00E80D99" w:rsidRDefault="00000000">
            <w:pPr>
              <w:spacing w:after="20"/>
            </w:pPr>
            <w:r>
              <w:t>Đã đăng nhập, có quyền PROMOTION.DELETE; đã chọn chương trình khuyến mãi.</w:t>
            </w:r>
          </w:p>
        </w:tc>
      </w:tr>
      <w:tr w:rsidR="00E80D99" w14:paraId="2D486C9E" w14:textId="77777777">
        <w:trPr>
          <w:jc w:val="center"/>
        </w:trPr>
        <w:tc>
          <w:tcPr>
            <w:tcW w:w="2041" w:type="dxa"/>
            <w:tcMar>
              <w:top w:w="80" w:type="dxa"/>
              <w:left w:w="80" w:type="dxa"/>
              <w:bottom w:w="80" w:type="dxa"/>
              <w:right w:w="80" w:type="dxa"/>
            </w:tcMar>
            <w:vAlign w:val="center"/>
          </w:tcPr>
          <w:p w14:paraId="5A2A1B67"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1C6A18DC" w14:textId="77777777" w:rsidR="00E80D99" w:rsidRDefault="00000000">
            <w:pPr>
              <w:spacing w:after="20"/>
            </w:pPr>
            <w:r>
              <w:t>Chương trình được xóa khi các kiểm tra/ràng buộc cho phép và xử lý báo thành công.</w:t>
            </w:r>
          </w:p>
        </w:tc>
      </w:tr>
    </w:tbl>
    <w:p w14:paraId="4E7BA1D2" w14:textId="77777777" w:rsidR="00E80D99" w:rsidRDefault="00E80D99"/>
    <w:p w14:paraId="71FD9D4B" w14:textId="77777777" w:rsidR="00E80D99" w:rsidRDefault="00000000">
      <w:pPr>
        <w:pStyle w:val="Heading3"/>
      </w:pPr>
      <w:r>
        <w:t>UC53 Thiết lập sản phẩm khuyến mãi</w:t>
      </w:r>
    </w:p>
    <w:p w14:paraId="298837C4" w14:textId="77777777" w:rsidR="00E80D99" w:rsidRDefault="00000000">
      <w:pPr>
        <w:pStyle w:val="Caption"/>
        <w:keepNext/>
      </w:pPr>
      <w:r>
        <w:t xml:space="preserve">Bảng </w:t>
      </w:r>
      <w:r>
        <w:fldChar w:fldCharType="begin"/>
      </w:r>
      <w:r>
        <w:instrText>SEQ Bảng \* ARABIC</w:instrText>
      </w:r>
      <w:r>
        <w:fldChar w:fldCharType="separate"/>
      </w:r>
      <w:r>
        <w:t>64</w:t>
      </w:r>
      <w:r>
        <w:fldChar w:fldCharType="end"/>
      </w:r>
      <w:bookmarkStart w:id="100" w:name="_Toc19506"/>
      <w:r>
        <w:t xml:space="preserve"> Thông tin UC53</w:t>
      </w:r>
      <w:bookmarkEnd w:id="10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798275FE" w14:textId="77777777">
        <w:trPr>
          <w:tblHeader/>
          <w:jc w:val="center"/>
        </w:trPr>
        <w:tc>
          <w:tcPr>
            <w:tcW w:w="2041" w:type="dxa"/>
            <w:shd w:val="clear" w:color="auto" w:fill="E7E6E6"/>
            <w:tcMar>
              <w:top w:w="80" w:type="dxa"/>
              <w:left w:w="80" w:type="dxa"/>
              <w:bottom w:w="80" w:type="dxa"/>
              <w:right w:w="80" w:type="dxa"/>
            </w:tcMar>
            <w:vAlign w:val="center"/>
          </w:tcPr>
          <w:p w14:paraId="69D014DF"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6EBD9177" w14:textId="77777777" w:rsidR="00E80D99" w:rsidRDefault="00000000">
            <w:pPr>
              <w:spacing w:after="20"/>
            </w:pPr>
            <w:r>
              <w:rPr>
                <w:b/>
              </w:rPr>
              <w:t>Nội dung</w:t>
            </w:r>
          </w:p>
        </w:tc>
      </w:tr>
      <w:tr w:rsidR="00E80D99" w14:paraId="2BEAC7DF" w14:textId="77777777">
        <w:trPr>
          <w:jc w:val="center"/>
        </w:trPr>
        <w:tc>
          <w:tcPr>
            <w:tcW w:w="2041" w:type="dxa"/>
            <w:tcMar>
              <w:top w:w="80" w:type="dxa"/>
              <w:left w:w="80" w:type="dxa"/>
              <w:bottom w:w="80" w:type="dxa"/>
              <w:right w:w="80" w:type="dxa"/>
            </w:tcMar>
            <w:vAlign w:val="center"/>
          </w:tcPr>
          <w:p w14:paraId="1CF5838B" w14:textId="77777777" w:rsidR="00E80D99" w:rsidRDefault="00000000">
            <w:pPr>
              <w:spacing w:after="20"/>
            </w:pPr>
            <w:r>
              <w:t>Tóm tắt</w:t>
            </w:r>
          </w:p>
        </w:tc>
        <w:tc>
          <w:tcPr>
            <w:tcW w:w="7313" w:type="dxa"/>
            <w:tcMar>
              <w:top w:w="80" w:type="dxa"/>
              <w:left w:w="80" w:type="dxa"/>
              <w:bottom w:w="80" w:type="dxa"/>
              <w:right w:w="80" w:type="dxa"/>
            </w:tcMar>
            <w:vAlign w:val="center"/>
          </w:tcPr>
          <w:p w14:paraId="11C41F20" w14:textId="77777777" w:rsidR="00E80D99" w:rsidRDefault="00000000">
            <w:pPr>
              <w:spacing w:after="20"/>
            </w:pPr>
            <w:r>
              <w:t>Cho phép người dùng thiết lập sản phẩm khuyến mãi.</w:t>
            </w:r>
          </w:p>
        </w:tc>
      </w:tr>
      <w:tr w:rsidR="00E80D99" w14:paraId="4AC975B8" w14:textId="77777777">
        <w:trPr>
          <w:jc w:val="center"/>
        </w:trPr>
        <w:tc>
          <w:tcPr>
            <w:tcW w:w="2041" w:type="dxa"/>
            <w:tcMar>
              <w:top w:w="80" w:type="dxa"/>
              <w:left w:w="80" w:type="dxa"/>
              <w:bottom w:w="80" w:type="dxa"/>
              <w:right w:w="80" w:type="dxa"/>
            </w:tcMar>
            <w:vAlign w:val="center"/>
          </w:tcPr>
          <w:p w14:paraId="69028728" w14:textId="77777777" w:rsidR="00E80D99" w:rsidRDefault="00000000">
            <w:pPr>
              <w:spacing w:after="20"/>
            </w:pPr>
            <w:r>
              <w:t>Tác nhân</w:t>
            </w:r>
          </w:p>
        </w:tc>
        <w:tc>
          <w:tcPr>
            <w:tcW w:w="7313" w:type="dxa"/>
            <w:tcMar>
              <w:top w:w="80" w:type="dxa"/>
              <w:left w:w="80" w:type="dxa"/>
              <w:bottom w:w="80" w:type="dxa"/>
              <w:right w:w="80" w:type="dxa"/>
            </w:tcMar>
            <w:vAlign w:val="center"/>
          </w:tcPr>
          <w:p w14:paraId="2107FEDF" w14:textId="77777777" w:rsidR="00E80D99" w:rsidRDefault="00000000">
            <w:pPr>
              <w:spacing w:after="20"/>
            </w:pPr>
            <w:r>
              <w:t>Người dùng hệ thống</w:t>
            </w:r>
          </w:p>
        </w:tc>
      </w:tr>
      <w:tr w:rsidR="00E80D99" w14:paraId="4834E8AD" w14:textId="77777777">
        <w:trPr>
          <w:jc w:val="center"/>
        </w:trPr>
        <w:tc>
          <w:tcPr>
            <w:tcW w:w="2041" w:type="dxa"/>
            <w:tcMar>
              <w:top w:w="80" w:type="dxa"/>
              <w:left w:w="80" w:type="dxa"/>
              <w:bottom w:w="80" w:type="dxa"/>
              <w:right w:w="80" w:type="dxa"/>
            </w:tcMar>
            <w:vAlign w:val="center"/>
          </w:tcPr>
          <w:p w14:paraId="2DB60357"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3AAADEDF" w14:textId="77777777" w:rsidR="00E80D99" w:rsidRDefault="00000000">
            <w:pPr>
              <w:spacing w:after="20"/>
            </w:pPr>
            <w:r>
              <w:t>Người dùng mở danh sách sản phẩm của chương trình.</w:t>
            </w:r>
          </w:p>
        </w:tc>
      </w:tr>
      <w:tr w:rsidR="00E80D99" w14:paraId="00B90BFB" w14:textId="77777777">
        <w:trPr>
          <w:jc w:val="center"/>
        </w:trPr>
        <w:tc>
          <w:tcPr>
            <w:tcW w:w="2041" w:type="dxa"/>
            <w:tcMar>
              <w:top w:w="80" w:type="dxa"/>
              <w:left w:w="80" w:type="dxa"/>
              <w:bottom w:w="80" w:type="dxa"/>
              <w:right w:w="80" w:type="dxa"/>
            </w:tcMar>
            <w:vAlign w:val="center"/>
          </w:tcPr>
          <w:p w14:paraId="30CF229E"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156FE536" w14:textId="77777777" w:rsidR="00E80D99" w:rsidRDefault="00000000">
            <w:pPr>
              <w:spacing w:after="20"/>
            </w:pPr>
            <w:r>
              <w:t>Đã đăng nhập, có quyền PROMOTION.UPDATE để mở quản lý sản phẩm; chương trình có loại PERCENT hoặc GIFT.</w:t>
            </w:r>
          </w:p>
        </w:tc>
      </w:tr>
      <w:tr w:rsidR="00E80D99" w14:paraId="01B75E86" w14:textId="77777777">
        <w:trPr>
          <w:jc w:val="center"/>
        </w:trPr>
        <w:tc>
          <w:tcPr>
            <w:tcW w:w="2041" w:type="dxa"/>
            <w:tcMar>
              <w:top w:w="80" w:type="dxa"/>
              <w:left w:w="80" w:type="dxa"/>
              <w:bottom w:w="80" w:type="dxa"/>
              <w:right w:w="80" w:type="dxa"/>
            </w:tcMar>
            <w:vAlign w:val="center"/>
          </w:tcPr>
          <w:p w14:paraId="560D5AF9"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5967E48A" w14:textId="77777777" w:rsidR="00E80D99" w:rsidRDefault="00000000">
            <w:pPr>
              <w:spacing w:after="20"/>
            </w:pPr>
            <w:r>
              <w:t>Các dòng promotion_items được thêm, sửa hoặc xóa theo lựa chọn đã lưu.</w:t>
            </w:r>
          </w:p>
        </w:tc>
      </w:tr>
    </w:tbl>
    <w:p w14:paraId="72B1ECBB" w14:textId="77777777" w:rsidR="00E80D99" w:rsidRDefault="00E80D99"/>
    <w:p w14:paraId="768D64B2" w14:textId="77777777" w:rsidR="00E80D99" w:rsidRDefault="00000000">
      <w:pPr>
        <w:pStyle w:val="Heading2"/>
      </w:pPr>
      <w:bookmarkStart w:id="101" w:name="_Toc145"/>
      <w:r>
        <w:t>3.13 Tài khoản và phân quyền</w:t>
      </w:r>
      <w:bookmarkEnd w:id="101"/>
    </w:p>
    <w:p w14:paraId="295CF567" w14:textId="77777777" w:rsidR="00E80D99" w:rsidRDefault="00000000">
      <w:pPr>
        <w:pStyle w:val="Heading3"/>
      </w:pPr>
      <w:r>
        <w:t>UC54 Tra cứu tài khoản đang hoạt động</w:t>
      </w:r>
    </w:p>
    <w:p w14:paraId="6E3F4A41" w14:textId="77777777" w:rsidR="00E80D99" w:rsidRDefault="00000000">
      <w:pPr>
        <w:pStyle w:val="Caption"/>
        <w:keepNext/>
      </w:pPr>
      <w:r>
        <w:t xml:space="preserve">Bảng </w:t>
      </w:r>
      <w:r>
        <w:fldChar w:fldCharType="begin"/>
      </w:r>
      <w:r>
        <w:instrText>SEQ Bảng \* ARABIC</w:instrText>
      </w:r>
      <w:r>
        <w:fldChar w:fldCharType="separate"/>
      </w:r>
      <w:r>
        <w:t>65</w:t>
      </w:r>
      <w:r>
        <w:fldChar w:fldCharType="end"/>
      </w:r>
      <w:bookmarkStart w:id="102" w:name="_Toc5985"/>
      <w:r>
        <w:t xml:space="preserve"> Thông tin UC54</w:t>
      </w:r>
      <w:bookmarkEnd w:id="10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3BD8FEA2" w14:textId="77777777">
        <w:trPr>
          <w:tblHeader/>
          <w:jc w:val="center"/>
        </w:trPr>
        <w:tc>
          <w:tcPr>
            <w:tcW w:w="2041" w:type="dxa"/>
            <w:shd w:val="clear" w:color="auto" w:fill="E7E6E6"/>
            <w:tcMar>
              <w:top w:w="80" w:type="dxa"/>
              <w:left w:w="80" w:type="dxa"/>
              <w:bottom w:w="80" w:type="dxa"/>
              <w:right w:w="80" w:type="dxa"/>
            </w:tcMar>
            <w:vAlign w:val="center"/>
          </w:tcPr>
          <w:p w14:paraId="0D1097A7"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509694D8" w14:textId="77777777" w:rsidR="00E80D99" w:rsidRDefault="00000000">
            <w:pPr>
              <w:spacing w:after="20"/>
            </w:pPr>
            <w:r>
              <w:rPr>
                <w:b/>
              </w:rPr>
              <w:t>Nội dung</w:t>
            </w:r>
          </w:p>
        </w:tc>
      </w:tr>
      <w:tr w:rsidR="00E80D99" w14:paraId="15E2976F" w14:textId="77777777">
        <w:trPr>
          <w:jc w:val="center"/>
        </w:trPr>
        <w:tc>
          <w:tcPr>
            <w:tcW w:w="2041" w:type="dxa"/>
            <w:tcMar>
              <w:top w:w="80" w:type="dxa"/>
              <w:left w:w="80" w:type="dxa"/>
              <w:bottom w:w="80" w:type="dxa"/>
              <w:right w:w="80" w:type="dxa"/>
            </w:tcMar>
            <w:vAlign w:val="center"/>
          </w:tcPr>
          <w:p w14:paraId="0EAD505E" w14:textId="77777777" w:rsidR="00E80D99" w:rsidRDefault="00000000">
            <w:pPr>
              <w:spacing w:after="20"/>
            </w:pPr>
            <w:r>
              <w:t>Tóm tắt</w:t>
            </w:r>
          </w:p>
        </w:tc>
        <w:tc>
          <w:tcPr>
            <w:tcW w:w="7313" w:type="dxa"/>
            <w:tcMar>
              <w:top w:w="80" w:type="dxa"/>
              <w:left w:w="80" w:type="dxa"/>
              <w:bottom w:w="80" w:type="dxa"/>
              <w:right w:w="80" w:type="dxa"/>
            </w:tcMar>
            <w:vAlign w:val="center"/>
          </w:tcPr>
          <w:p w14:paraId="29F0CC83" w14:textId="77777777" w:rsidR="00E80D99" w:rsidRDefault="00000000">
            <w:pPr>
              <w:spacing w:after="20"/>
            </w:pPr>
            <w:r>
              <w:t>Cho phép người dùng tra cứu tài khoản đang hoạt động.</w:t>
            </w:r>
          </w:p>
        </w:tc>
      </w:tr>
      <w:tr w:rsidR="00E80D99" w14:paraId="419220C0" w14:textId="77777777">
        <w:trPr>
          <w:jc w:val="center"/>
        </w:trPr>
        <w:tc>
          <w:tcPr>
            <w:tcW w:w="2041" w:type="dxa"/>
            <w:tcMar>
              <w:top w:w="80" w:type="dxa"/>
              <w:left w:w="80" w:type="dxa"/>
              <w:bottom w:w="80" w:type="dxa"/>
              <w:right w:w="80" w:type="dxa"/>
            </w:tcMar>
            <w:vAlign w:val="center"/>
          </w:tcPr>
          <w:p w14:paraId="30D828A2" w14:textId="77777777" w:rsidR="00E80D99" w:rsidRDefault="00000000">
            <w:pPr>
              <w:spacing w:after="20"/>
            </w:pPr>
            <w:r>
              <w:t>Tác nhân</w:t>
            </w:r>
          </w:p>
        </w:tc>
        <w:tc>
          <w:tcPr>
            <w:tcW w:w="7313" w:type="dxa"/>
            <w:tcMar>
              <w:top w:w="80" w:type="dxa"/>
              <w:left w:w="80" w:type="dxa"/>
              <w:bottom w:w="80" w:type="dxa"/>
              <w:right w:w="80" w:type="dxa"/>
            </w:tcMar>
            <w:vAlign w:val="center"/>
          </w:tcPr>
          <w:p w14:paraId="6F9BA83D" w14:textId="77777777" w:rsidR="00E80D99" w:rsidRDefault="00000000">
            <w:pPr>
              <w:spacing w:after="20"/>
            </w:pPr>
            <w:r>
              <w:t>Người dùng hệ thống</w:t>
            </w:r>
          </w:p>
        </w:tc>
      </w:tr>
      <w:tr w:rsidR="00E80D99" w14:paraId="3E2331FD" w14:textId="77777777">
        <w:trPr>
          <w:jc w:val="center"/>
        </w:trPr>
        <w:tc>
          <w:tcPr>
            <w:tcW w:w="2041" w:type="dxa"/>
            <w:tcMar>
              <w:top w:w="80" w:type="dxa"/>
              <w:left w:w="80" w:type="dxa"/>
              <w:bottom w:w="80" w:type="dxa"/>
              <w:right w:w="80" w:type="dxa"/>
            </w:tcMar>
            <w:vAlign w:val="center"/>
          </w:tcPr>
          <w:p w14:paraId="1DFF3181"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621AEDD7" w14:textId="77777777" w:rsidR="00E80D99" w:rsidRDefault="00000000">
            <w:pPr>
              <w:spacing w:after="20"/>
            </w:pPr>
            <w:r>
              <w:t>Người dùng mở AccountView từ thanh điều hướng.</w:t>
            </w:r>
          </w:p>
        </w:tc>
      </w:tr>
      <w:tr w:rsidR="00E80D99" w14:paraId="79E59562" w14:textId="77777777">
        <w:trPr>
          <w:jc w:val="center"/>
        </w:trPr>
        <w:tc>
          <w:tcPr>
            <w:tcW w:w="2041" w:type="dxa"/>
            <w:tcMar>
              <w:top w:w="80" w:type="dxa"/>
              <w:left w:w="80" w:type="dxa"/>
              <w:bottom w:w="80" w:type="dxa"/>
              <w:right w:w="80" w:type="dxa"/>
            </w:tcMar>
            <w:vAlign w:val="center"/>
          </w:tcPr>
          <w:p w14:paraId="67418B6D"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588ED09A" w14:textId="77777777" w:rsidR="00E80D99" w:rsidRDefault="00000000">
            <w:pPr>
              <w:spacing w:after="20"/>
            </w:pPr>
            <w:r>
              <w:t>Đã đăng nhập và truy cập được màn hình AccountView.</w:t>
            </w:r>
          </w:p>
        </w:tc>
      </w:tr>
      <w:tr w:rsidR="00E80D99" w14:paraId="29824858" w14:textId="77777777">
        <w:trPr>
          <w:jc w:val="center"/>
        </w:trPr>
        <w:tc>
          <w:tcPr>
            <w:tcW w:w="2041" w:type="dxa"/>
            <w:tcMar>
              <w:top w:w="80" w:type="dxa"/>
              <w:left w:w="80" w:type="dxa"/>
              <w:bottom w:w="80" w:type="dxa"/>
              <w:right w:w="80" w:type="dxa"/>
            </w:tcMar>
            <w:vAlign w:val="center"/>
          </w:tcPr>
          <w:p w14:paraId="77A0D0F3"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6F7D0052" w14:textId="77777777" w:rsidR="00E80D99" w:rsidRDefault="00000000">
            <w:pPr>
              <w:spacing w:after="20"/>
            </w:pPr>
            <w:r>
              <w:t>Danh sách và kết quả lọc được hiển thị; dữ liệu nghiệp vụ không bị thay đổi.</w:t>
            </w:r>
          </w:p>
        </w:tc>
      </w:tr>
    </w:tbl>
    <w:p w14:paraId="4F74A05D" w14:textId="77777777" w:rsidR="007A0514" w:rsidRDefault="007A0514" w:rsidP="007A0514"/>
    <w:p w14:paraId="54DA6E59" w14:textId="3EE75295" w:rsidR="00E80D99" w:rsidRDefault="00000000">
      <w:pPr>
        <w:pStyle w:val="Heading3"/>
      </w:pPr>
      <w:r>
        <w:t>UC55 Cấp tài khoản cho nhân viên</w:t>
      </w:r>
    </w:p>
    <w:p w14:paraId="5AC82D5D" w14:textId="77777777" w:rsidR="00E80D99" w:rsidRDefault="00000000">
      <w:pPr>
        <w:pStyle w:val="Caption"/>
        <w:keepNext/>
      </w:pPr>
      <w:r>
        <w:t xml:space="preserve">Bảng </w:t>
      </w:r>
      <w:r>
        <w:fldChar w:fldCharType="begin"/>
      </w:r>
      <w:r>
        <w:instrText>SEQ Bảng \* ARABIC</w:instrText>
      </w:r>
      <w:r>
        <w:fldChar w:fldCharType="separate"/>
      </w:r>
      <w:r>
        <w:t>66</w:t>
      </w:r>
      <w:r>
        <w:fldChar w:fldCharType="end"/>
      </w:r>
      <w:bookmarkStart w:id="103" w:name="_Toc20271"/>
      <w:r>
        <w:t xml:space="preserve"> Thông tin UC55</w:t>
      </w:r>
      <w:bookmarkEnd w:id="10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3CCA6DED" w14:textId="77777777">
        <w:trPr>
          <w:tblHeader/>
          <w:jc w:val="center"/>
        </w:trPr>
        <w:tc>
          <w:tcPr>
            <w:tcW w:w="2041" w:type="dxa"/>
            <w:shd w:val="clear" w:color="auto" w:fill="E7E6E6"/>
            <w:tcMar>
              <w:top w:w="80" w:type="dxa"/>
              <w:left w:w="80" w:type="dxa"/>
              <w:bottom w:w="80" w:type="dxa"/>
              <w:right w:w="80" w:type="dxa"/>
            </w:tcMar>
            <w:vAlign w:val="center"/>
          </w:tcPr>
          <w:p w14:paraId="4C812B3E"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1264B6ED" w14:textId="77777777" w:rsidR="00E80D99" w:rsidRDefault="00000000">
            <w:pPr>
              <w:spacing w:after="20"/>
            </w:pPr>
            <w:r>
              <w:rPr>
                <w:b/>
              </w:rPr>
              <w:t>Nội dung</w:t>
            </w:r>
          </w:p>
        </w:tc>
      </w:tr>
      <w:tr w:rsidR="00E80D99" w14:paraId="3506915F" w14:textId="77777777">
        <w:trPr>
          <w:jc w:val="center"/>
        </w:trPr>
        <w:tc>
          <w:tcPr>
            <w:tcW w:w="2041" w:type="dxa"/>
            <w:tcMar>
              <w:top w:w="80" w:type="dxa"/>
              <w:left w:w="80" w:type="dxa"/>
              <w:bottom w:w="80" w:type="dxa"/>
              <w:right w:w="80" w:type="dxa"/>
            </w:tcMar>
            <w:vAlign w:val="center"/>
          </w:tcPr>
          <w:p w14:paraId="3CE7F00B" w14:textId="77777777" w:rsidR="00E80D99" w:rsidRDefault="00000000">
            <w:pPr>
              <w:spacing w:after="20"/>
            </w:pPr>
            <w:r>
              <w:t>Tóm tắt</w:t>
            </w:r>
          </w:p>
        </w:tc>
        <w:tc>
          <w:tcPr>
            <w:tcW w:w="7313" w:type="dxa"/>
            <w:tcMar>
              <w:top w:w="80" w:type="dxa"/>
              <w:left w:w="80" w:type="dxa"/>
              <w:bottom w:w="80" w:type="dxa"/>
              <w:right w:w="80" w:type="dxa"/>
            </w:tcMar>
            <w:vAlign w:val="center"/>
          </w:tcPr>
          <w:p w14:paraId="28F0B2C2" w14:textId="77777777" w:rsidR="00E80D99" w:rsidRDefault="00000000">
            <w:pPr>
              <w:spacing w:after="20"/>
            </w:pPr>
            <w:r>
              <w:t>Cho phép người dùng cấp tài khoản cho nhân viên.</w:t>
            </w:r>
          </w:p>
        </w:tc>
      </w:tr>
      <w:tr w:rsidR="00E80D99" w14:paraId="5BD3C5CC" w14:textId="77777777">
        <w:trPr>
          <w:jc w:val="center"/>
        </w:trPr>
        <w:tc>
          <w:tcPr>
            <w:tcW w:w="2041" w:type="dxa"/>
            <w:tcMar>
              <w:top w:w="80" w:type="dxa"/>
              <w:left w:w="80" w:type="dxa"/>
              <w:bottom w:w="80" w:type="dxa"/>
              <w:right w:w="80" w:type="dxa"/>
            </w:tcMar>
            <w:vAlign w:val="center"/>
          </w:tcPr>
          <w:p w14:paraId="5803BBA2" w14:textId="77777777" w:rsidR="00E80D99" w:rsidRDefault="00000000">
            <w:pPr>
              <w:spacing w:after="20"/>
            </w:pPr>
            <w:r>
              <w:t>Tác nhân</w:t>
            </w:r>
          </w:p>
        </w:tc>
        <w:tc>
          <w:tcPr>
            <w:tcW w:w="7313" w:type="dxa"/>
            <w:tcMar>
              <w:top w:w="80" w:type="dxa"/>
              <w:left w:w="80" w:type="dxa"/>
              <w:bottom w:w="80" w:type="dxa"/>
              <w:right w:w="80" w:type="dxa"/>
            </w:tcMar>
            <w:vAlign w:val="center"/>
          </w:tcPr>
          <w:p w14:paraId="224212B1" w14:textId="77777777" w:rsidR="00E80D99" w:rsidRDefault="00000000">
            <w:pPr>
              <w:spacing w:after="20"/>
            </w:pPr>
            <w:r>
              <w:t>Người dùng hệ thống</w:t>
            </w:r>
          </w:p>
        </w:tc>
      </w:tr>
      <w:tr w:rsidR="00E80D99" w14:paraId="1C54FBF7" w14:textId="77777777">
        <w:trPr>
          <w:jc w:val="center"/>
        </w:trPr>
        <w:tc>
          <w:tcPr>
            <w:tcW w:w="2041" w:type="dxa"/>
            <w:tcMar>
              <w:top w:w="80" w:type="dxa"/>
              <w:left w:w="80" w:type="dxa"/>
              <w:bottom w:w="80" w:type="dxa"/>
              <w:right w:w="80" w:type="dxa"/>
            </w:tcMar>
            <w:vAlign w:val="center"/>
          </w:tcPr>
          <w:p w14:paraId="66581779"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5C895A2B" w14:textId="77777777" w:rsidR="00E80D99" w:rsidRDefault="00000000">
            <w:pPr>
              <w:spacing w:after="20"/>
            </w:pPr>
            <w:r>
              <w:t>Người dùng chọn Thêm trên màn hình AccountView.</w:t>
            </w:r>
          </w:p>
        </w:tc>
      </w:tr>
      <w:tr w:rsidR="00E80D99" w14:paraId="78261AD9" w14:textId="77777777">
        <w:trPr>
          <w:jc w:val="center"/>
        </w:trPr>
        <w:tc>
          <w:tcPr>
            <w:tcW w:w="2041" w:type="dxa"/>
            <w:tcMar>
              <w:top w:w="80" w:type="dxa"/>
              <w:left w:w="80" w:type="dxa"/>
              <w:bottom w:w="80" w:type="dxa"/>
              <w:right w:w="80" w:type="dxa"/>
            </w:tcMar>
            <w:vAlign w:val="center"/>
          </w:tcPr>
          <w:p w14:paraId="0352EC21"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1F3966B6" w14:textId="77777777" w:rsidR="00E80D99" w:rsidRDefault="00000000">
            <w:pPr>
              <w:spacing w:after="20"/>
            </w:pPr>
            <w:r>
              <w:t>Đã đăng nhập, có quyền ACCOUNT.ADD.</w:t>
            </w:r>
          </w:p>
        </w:tc>
      </w:tr>
      <w:tr w:rsidR="00E80D99" w14:paraId="553561DB" w14:textId="77777777">
        <w:trPr>
          <w:jc w:val="center"/>
        </w:trPr>
        <w:tc>
          <w:tcPr>
            <w:tcW w:w="2041" w:type="dxa"/>
            <w:tcMar>
              <w:top w:w="80" w:type="dxa"/>
              <w:left w:w="80" w:type="dxa"/>
              <w:bottom w:w="80" w:type="dxa"/>
              <w:right w:w="80" w:type="dxa"/>
            </w:tcMar>
            <w:vAlign w:val="center"/>
          </w:tcPr>
          <w:p w14:paraId="68E0F9A8"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19D68191" w14:textId="77777777" w:rsidR="00E80D99" w:rsidRDefault="00000000">
            <w:pPr>
              <w:spacing w:after="20"/>
            </w:pPr>
            <w:r>
              <w:t>Thông tin tài khoản được thêm trong CSDL; danh sách được nạp lại khi thao tác thành công.</w:t>
            </w:r>
          </w:p>
        </w:tc>
      </w:tr>
    </w:tbl>
    <w:p w14:paraId="7842C49C" w14:textId="77777777" w:rsidR="007F373A" w:rsidRDefault="007F373A">
      <w:pPr>
        <w:pStyle w:val="Heading3"/>
      </w:pPr>
    </w:p>
    <w:p w14:paraId="4DF3A782" w14:textId="77777777" w:rsidR="007F373A" w:rsidRPr="007F373A" w:rsidRDefault="007F373A" w:rsidP="007F373A"/>
    <w:p w14:paraId="38211B10" w14:textId="4908F8EF" w:rsidR="00E80D99" w:rsidRDefault="00000000">
      <w:pPr>
        <w:pStyle w:val="Heading3"/>
      </w:pPr>
      <w:r>
        <w:t>UC56 Cập nhật tài khoản</w:t>
      </w:r>
    </w:p>
    <w:p w14:paraId="69181308" w14:textId="77777777" w:rsidR="00E80D99" w:rsidRDefault="00000000">
      <w:pPr>
        <w:pStyle w:val="Caption"/>
        <w:keepNext/>
      </w:pPr>
      <w:r>
        <w:t xml:space="preserve">Bảng </w:t>
      </w:r>
      <w:r>
        <w:fldChar w:fldCharType="begin"/>
      </w:r>
      <w:r>
        <w:instrText>SEQ Bảng \* ARABIC</w:instrText>
      </w:r>
      <w:r>
        <w:fldChar w:fldCharType="separate"/>
      </w:r>
      <w:r>
        <w:t>67</w:t>
      </w:r>
      <w:r>
        <w:fldChar w:fldCharType="end"/>
      </w:r>
      <w:bookmarkStart w:id="104" w:name="_Toc28709"/>
      <w:r>
        <w:t xml:space="preserve"> Thông tin UC56</w:t>
      </w:r>
      <w:bookmarkEnd w:id="10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608A1BC7" w14:textId="77777777">
        <w:trPr>
          <w:tblHeader/>
          <w:jc w:val="center"/>
        </w:trPr>
        <w:tc>
          <w:tcPr>
            <w:tcW w:w="2041" w:type="dxa"/>
            <w:shd w:val="clear" w:color="auto" w:fill="E7E6E6"/>
            <w:tcMar>
              <w:top w:w="80" w:type="dxa"/>
              <w:left w:w="80" w:type="dxa"/>
              <w:bottom w:w="80" w:type="dxa"/>
              <w:right w:w="80" w:type="dxa"/>
            </w:tcMar>
            <w:vAlign w:val="center"/>
          </w:tcPr>
          <w:p w14:paraId="5B9F16BC"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01381BAB" w14:textId="77777777" w:rsidR="00E80D99" w:rsidRDefault="00000000">
            <w:pPr>
              <w:spacing w:after="20"/>
            </w:pPr>
            <w:r>
              <w:rPr>
                <w:b/>
              </w:rPr>
              <w:t>Nội dung</w:t>
            </w:r>
          </w:p>
        </w:tc>
      </w:tr>
      <w:tr w:rsidR="00E80D99" w14:paraId="2999BA5A" w14:textId="77777777">
        <w:trPr>
          <w:jc w:val="center"/>
        </w:trPr>
        <w:tc>
          <w:tcPr>
            <w:tcW w:w="2041" w:type="dxa"/>
            <w:tcMar>
              <w:top w:w="80" w:type="dxa"/>
              <w:left w:w="80" w:type="dxa"/>
              <w:bottom w:w="80" w:type="dxa"/>
              <w:right w:w="80" w:type="dxa"/>
            </w:tcMar>
            <w:vAlign w:val="center"/>
          </w:tcPr>
          <w:p w14:paraId="2D588506" w14:textId="77777777" w:rsidR="00E80D99" w:rsidRDefault="00000000">
            <w:pPr>
              <w:spacing w:after="20"/>
            </w:pPr>
            <w:r>
              <w:t>Tóm tắt</w:t>
            </w:r>
          </w:p>
        </w:tc>
        <w:tc>
          <w:tcPr>
            <w:tcW w:w="7313" w:type="dxa"/>
            <w:tcMar>
              <w:top w:w="80" w:type="dxa"/>
              <w:left w:w="80" w:type="dxa"/>
              <w:bottom w:w="80" w:type="dxa"/>
              <w:right w:w="80" w:type="dxa"/>
            </w:tcMar>
            <w:vAlign w:val="center"/>
          </w:tcPr>
          <w:p w14:paraId="37F4136B" w14:textId="77777777" w:rsidR="00E80D99" w:rsidRDefault="00000000">
            <w:pPr>
              <w:spacing w:after="20"/>
            </w:pPr>
            <w:r>
              <w:t>Cho phép người dùng cập nhật tài khoản.</w:t>
            </w:r>
          </w:p>
        </w:tc>
      </w:tr>
      <w:tr w:rsidR="00E80D99" w14:paraId="70AA2296" w14:textId="77777777">
        <w:trPr>
          <w:jc w:val="center"/>
        </w:trPr>
        <w:tc>
          <w:tcPr>
            <w:tcW w:w="2041" w:type="dxa"/>
            <w:tcMar>
              <w:top w:w="80" w:type="dxa"/>
              <w:left w:w="80" w:type="dxa"/>
              <w:bottom w:w="80" w:type="dxa"/>
              <w:right w:w="80" w:type="dxa"/>
            </w:tcMar>
            <w:vAlign w:val="center"/>
          </w:tcPr>
          <w:p w14:paraId="098ED74E" w14:textId="77777777" w:rsidR="00E80D99" w:rsidRDefault="00000000">
            <w:pPr>
              <w:spacing w:after="20"/>
            </w:pPr>
            <w:r>
              <w:t>Tác nhân</w:t>
            </w:r>
          </w:p>
        </w:tc>
        <w:tc>
          <w:tcPr>
            <w:tcW w:w="7313" w:type="dxa"/>
            <w:tcMar>
              <w:top w:w="80" w:type="dxa"/>
              <w:left w:w="80" w:type="dxa"/>
              <w:bottom w:w="80" w:type="dxa"/>
              <w:right w:w="80" w:type="dxa"/>
            </w:tcMar>
            <w:vAlign w:val="center"/>
          </w:tcPr>
          <w:p w14:paraId="47E67F30" w14:textId="77777777" w:rsidR="00E80D99" w:rsidRDefault="00000000">
            <w:pPr>
              <w:spacing w:after="20"/>
            </w:pPr>
            <w:r>
              <w:t>Người dùng hệ thống</w:t>
            </w:r>
          </w:p>
        </w:tc>
      </w:tr>
      <w:tr w:rsidR="00E80D99" w14:paraId="73B17B18" w14:textId="77777777">
        <w:trPr>
          <w:jc w:val="center"/>
        </w:trPr>
        <w:tc>
          <w:tcPr>
            <w:tcW w:w="2041" w:type="dxa"/>
            <w:tcMar>
              <w:top w:w="80" w:type="dxa"/>
              <w:left w:w="80" w:type="dxa"/>
              <w:bottom w:w="80" w:type="dxa"/>
              <w:right w:w="80" w:type="dxa"/>
            </w:tcMar>
            <w:vAlign w:val="center"/>
          </w:tcPr>
          <w:p w14:paraId="49FDBFA4"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26ADC6D4" w14:textId="77777777" w:rsidR="00E80D99" w:rsidRDefault="00000000">
            <w:pPr>
              <w:spacing w:after="20"/>
            </w:pPr>
            <w:r>
              <w:t>Người dùng chọn Sửa trên màn hình AccountView.</w:t>
            </w:r>
          </w:p>
        </w:tc>
      </w:tr>
      <w:tr w:rsidR="00E80D99" w14:paraId="1D8DB3C5" w14:textId="77777777">
        <w:trPr>
          <w:jc w:val="center"/>
        </w:trPr>
        <w:tc>
          <w:tcPr>
            <w:tcW w:w="2041" w:type="dxa"/>
            <w:tcMar>
              <w:top w:w="80" w:type="dxa"/>
              <w:left w:w="80" w:type="dxa"/>
              <w:bottom w:w="80" w:type="dxa"/>
              <w:right w:w="80" w:type="dxa"/>
            </w:tcMar>
            <w:vAlign w:val="center"/>
          </w:tcPr>
          <w:p w14:paraId="7ACC3DE1"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086ECBD1" w14:textId="77777777" w:rsidR="00E80D99" w:rsidRDefault="00000000">
            <w:pPr>
              <w:spacing w:after="20"/>
            </w:pPr>
            <w:r>
              <w:t>Đã đăng nhập, có quyền ACCOUNT.UPDATE; bản ghi tài khoản đã được chọn.</w:t>
            </w:r>
          </w:p>
        </w:tc>
      </w:tr>
      <w:tr w:rsidR="00E80D99" w14:paraId="0419FC9A" w14:textId="77777777">
        <w:trPr>
          <w:jc w:val="center"/>
        </w:trPr>
        <w:tc>
          <w:tcPr>
            <w:tcW w:w="2041" w:type="dxa"/>
            <w:tcMar>
              <w:top w:w="80" w:type="dxa"/>
              <w:left w:w="80" w:type="dxa"/>
              <w:bottom w:w="80" w:type="dxa"/>
              <w:right w:w="80" w:type="dxa"/>
            </w:tcMar>
            <w:vAlign w:val="center"/>
          </w:tcPr>
          <w:p w14:paraId="603651CC"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1EECF905" w14:textId="77777777" w:rsidR="00E80D99" w:rsidRDefault="00000000">
            <w:pPr>
              <w:spacing w:after="20"/>
            </w:pPr>
            <w:r>
              <w:t>Thông tin tài khoản được cập nhật trong CSDL; danh sách được nạp lại khi thao tác thành công.</w:t>
            </w:r>
          </w:p>
        </w:tc>
      </w:tr>
    </w:tbl>
    <w:p w14:paraId="73FC53DE" w14:textId="77777777" w:rsidR="00E80D99" w:rsidRDefault="00E80D99"/>
    <w:p w14:paraId="3FF2DE6D" w14:textId="77777777" w:rsidR="00E80D99" w:rsidRDefault="00000000">
      <w:pPr>
        <w:pStyle w:val="Heading3"/>
      </w:pPr>
      <w:r>
        <w:t>UC57 Vô hiệu hóa tài khoản</w:t>
      </w:r>
    </w:p>
    <w:p w14:paraId="634BC759" w14:textId="77777777" w:rsidR="00E80D99" w:rsidRDefault="00000000">
      <w:pPr>
        <w:pStyle w:val="Caption"/>
        <w:keepNext/>
      </w:pPr>
      <w:r>
        <w:t xml:space="preserve">Bảng </w:t>
      </w:r>
      <w:r>
        <w:fldChar w:fldCharType="begin"/>
      </w:r>
      <w:r>
        <w:instrText>SEQ Bảng \* ARABIC</w:instrText>
      </w:r>
      <w:r>
        <w:fldChar w:fldCharType="separate"/>
      </w:r>
      <w:r>
        <w:t>68</w:t>
      </w:r>
      <w:r>
        <w:fldChar w:fldCharType="end"/>
      </w:r>
      <w:bookmarkStart w:id="105" w:name="_Toc3042"/>
      <w:r>
        <w:t xml:space="preserve"> Thông tin UC57</w:t>
      </w:r>
      <w:bookmarkEnd w:id="10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44AD00BE" w14:textId="77777777">
        <w:trPr>
          <w:tblHeader/>
          <w:jc w:val="center"/>
        </w:trPr>
        <w:tc>
          <w:tcPr>
            <w:tcW w:w="2041" w:type="dxa"/>
            <w:shd w:val="clear" w:color="auto" w:fill="E7E6E6"/>
            <w:tcMar>
              <w:top w:w="80" w:type="dxa"/>
              <w:left w:w="80" w:type="dxa"/>
              <w:bottom w:w="80" w:type="dxa"/>
              <w:right w:w="80" w:type="dxa"/>
            </w:tcMar>
            <w:vAlign w:val="center"/>
          </w:tcPr>
          <w:p w14:paraId="6D2B93AC"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3BCD0E5E" w14:textId="77777777" w:rsidR="00E80D99" w:rsidRDefault="00000000">
            <w:pPr>
              <w:spacing w:after="20"/>
            </w:pPr>
            <w:r>
              <w:rPr>
                <w:b/>
              </w:rPr>
              <w:t>Nội dung</w:t>
            </w:r>
          </w:p>
        </w:tc>
      </w:tr>
      <w:tr w:rsidR="00E80D99" w14:paraId="3EE51359" w14:textId="77777777">
        <w:trPr>
          <w:jc w:val="center"/>
        </w:trPr>
        <w:tc>
          <w:tcPr>
            <w:tcW w:w="2041" w:type="dxa"/>
            <w:tcMar>
              <w:top w:w="80" w:type="dxa"/>
              <w:left w:w="80" w:type="dxa"/>
              <w:bottom w:w="80" w:type="dxa"/>
              <w:right w:w="80" w:type="dxa"/>
            </w:tcMar>
            <w:vAlign w:val="center"/>
          </w:tcPr>
          <w:p w14:paraId="3C0255A3" w14:textId="77777777" w:rsidR="00E80D99" w:rsidRDefault="00000000">
            <w:pPr>
              <w:spacing w:after="20"/>
            </w:pPr>
            <w:r>
              <w:t>Tóm tắt</w:t>
            </w:r>
          </w:p>
        </w:tc>
        <w:tc>
          <w:tcPr>
            <w:tcW w:w="7313" w:type="dxa"/>
            <w:tcMar>
              <w:top w:w="80" w:type="dxa"/>
              <w:left w:w="80" w:type="dxa"/>
              <w:bottom w:w="80" w:type="dxa"/>
              <w:right w:w="80" w:type="dxa"/>
            </w:tcMar>
            <w:vAlign w:val="center"/>
          </w:tcPr>
          <w:p w14:paraId="409C152C" w14:textId="77777777" w:rsidR="00E80D99" w:rsidRDefault="00000000">
            <w:pPr>
              <w:spacing w:after="20"/>
            </w:pPr>
            <w:r>
              <w:t>Cho phép người dùng vô hiệu hóa tài khoản.</w:t>
            </w:r>
          </w:p>
        </w:tc>
      </w:tr>
      <w:tr w:rsidR="00E80D99" w14:paraId="065AA325" w14:textId="77777777">
        <w:trPr>
          <w:jc w:val="center"/>
        </w:trPr>
        <w:tc>
          <w:tcPr>
            <w:tcW w:w="2041" w:type="dxa"/>
            <w:tcMar>
              <w:top w:w="80" w:type="dxa"/>
              <w:left w:w="80" w:type="dxa"/>
              <w:bottom w:w="80" w:type="dxa"/>
              <w:right w:w="80" w:type="dxa"/>
            </w:tcMar>
            <w:vAlign w:val="center"/>
          </w:tcPr>
          <w:p w14:paraId="7524196A" w14:textId="77777777" w:rsidR="00E80D99" w:rsidRDefault="00000000">
            <w:pPr>
              <w:spacing w:after="20"/>
            </w:pPr>
            <w:r>
              <w:t>Tác nhân</w:t>
            </w:r>
          </w:p>
        </w:tc>
        <w:tc>
          <w:tcPr>
            <w:tcW w:w="7313" w:type="dxa"/>
            <w:tcMar>
              <w:top w:w="80" w:type="dxa"/>
              <w:left w:w="80" w:type="dxa"/>
              <w:bottom w:w="80" w:type="dxa"/>
              <w:right w:w="80" w:type="dxa"/>
            </w:tcMar>
            <w:vAlign w:val="center"/>
          </w:tcPr>
          <w:p w14:paraId="04F000C8" w14:textId="77777777" w:rsidR="00E80D99" w:rsidRDefault="00000000">
            <w:pPr>
              <w:spacing w:after="20"/>
            </w:pPr>
            <w:r>
              <w:t>Người dùng hệ thống</w:t>
            </w:r>
          </w:p>
        </w:tc>
      </w:tr>
      <w:tr w:rsidR="00E80D99" w14:paraId="38AD8FEF" w14:textId="77777777">
        <w:trPr>
          <w:jc w:val="center"/>
        </w:trPr>
        <w:tc>
          <w:tcPr>
            <w:tcW w:w="2041" w:type="dxa"/>
            <w:tcMar>
              <w:top w:w="80" w:type="dxa"/>
              <w:left w:w="80" w:type="dxa"/>
              <w:bottom w:w="80" w:type="dxa"/>
              <w:right w:w="80" w:type="dxa"/>
            </w:tcMar>
            <w:vAlign w:val="center"/>
          </w:tcPr>
          <w:p w14:paraId="5E31758A"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2A772AB1" w14:textId="77777777" w:rsidR="00E80D99" w:rsidRDefault="00000000">
            <w:pPr>
              <w:spacing w:after="20"/>
            </w:pPr>
            <w:r>
              <w:t>Người dùng chọn tài khoản đang hoạt động trên AccountView và yêu cầu xóa.</w:t>
            </w:r>
          </w:p>
        </w:tc>
      </w:tr>
      <w:tr w:rsidR="00E80D99" w14:paraId="4A79652E" w14:textId="77777777">
        <w:trPr>
          <w:jc w:val="center"/>
        </w:trPr>
        <w:tc>
          <w:tcPr>
            <w:tcW w:w="2041" w:type="dxa"/>
            <w:tcMar>
              <w:top w:w="80" w:type="dxa"/>
              <w:left w:w="80" w:type="dxa"/>
              <w:bottom w:w="80" w:type="dxa"/>
              <w:right w:w="80" w:type="dxa"/>
            </w:tcMar>
            <w:vAlign w:val="center"/>
          </w:tcPr>
          <w:p w14:paraId="7577902C"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06E2EBB6" w14:textId="77777777" w:rsidR="00E80D99" w:rsidRDefault="00000000">
            <w:pPr>
              <w:spacing w:after="20"/>
            </w:pPr>
            <w:r>
              <w:t>Đã đăng nhập, có quyền ACCOUNT.DELETE; đã chọn tài khoản đang hoạt động.</w:t>
            </w:r>
          </w:p>
        </w:tc>
      </w:tr>
      <w:tr w:rsidR="00E80D99" w14:paraId="671F58A2" w14:textId="77777777">
        <w:trPr>
          <w:jc w:val="center"/>
        </w:trPr>
        <w:tc>
          <w:tcPr>
            <w:tcW w:w="2041" w:type="dxa"/>
            <w:tcMar>
              <w:top w:w="80" w:type="dxa"/>
              <w:left w:w="80" w:type="dxa"/>
              <w:bottom w:w="80" w:type="dxa"/>
              <w:right w:w="80" w:type="dxa"/>
            </w:tcMar>
            <w:vAlign w:val="center"/>
          </w:tcPr>
          <w:p w14:paraId="2E2B7B2A"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5520D1D9" w14:textId="77777777" w:rsidR="00E80D99" w:rsidRDefault="00000000">
            <w:pPr>
              <w:spacing w:after="20"/>
            </w:pPr>
            <w:r>
              <w:t>accounts.status được đặt thành 0; bản ghi vẫn tồn tại.</w:t>
            </w:r>
          </w:p>
        </w:tc>
      </w:tr>
    </w:tbl>
    <w:p w14:paraId="389820C9" w14:textId="77777777" w:rsidR="00E80D99" w:rsidRDefault="00E80D99"/>
    <w:p w14:paraId="71BD8114" w14:textId="77777777" w:rsidR="007F373A" w:rsidRDefault="007F373A">
      <w:pPr>
        <w:pStyle w:val="Heading3"/>
      </w:pPr>
    </w:p>
    <w:p w14:paraId="3B814EB2" w14:textId="176DFE32" w:rsidR="00E80D99" w:rsidRDefault="00000000">
      <w:pPr>
        <w:pStyle w:val="Heading3"/>
      </w:pPr>
      <w:r>
        <w:t>UC58 Tra cứu vai trò</w:t>
      </w:r>
    </w:p>
    <w:p w14:paraId="6AB4E09F" w14:textId="77777777" w:rsidR="00E80D99" w:rsidRDefault="00000000">
      <w:pPr>
        <w:pStyle w:val="Caption"/>
        <w:keepNext/>
      </w:pPr>
      <w:r>
        <w:t xml:space="preserve">Bảng </w:t>
      </w:r>
      <w:r>
        <w:fldChar w:fldCharType="begin"/>
      </w:r>
      <w:r>
        <w:instrText>SEQ Bảng \* ARABIC</w:instrText>
      </w:r>
      <w:r>
        <w:fldChar w:fldCharType="separate"/>
      </w:r>
      <w:r>
        <w:t>69</w:t>
      </w:r>
      <w:r>
        <w:fldChar w:fldCharType="end"/>
      </w:r>
      <w:bookmarkStart w:id="106" w:name="_Toc6113"/>
      <w:r>
        <w:t xml:space="preserve"> Thông tin UC58</w:t>
      </w:r>
      <w:bookmarkEnd w:id="10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37B28D46" w14:textId="77777777">
        <w:trPr>
          <w:tblHeader/>
          <w:jc w:val="center"/>
        </w:trPr>
        <w:tc>
          <w:tcPr>
            <w:tcW w:w="2041" w:type="dxa"/>
            <w:shd w:val="clear" w:color="auto" w:fill="E7E6E6"/>
            <w:tcMar>
              <w:top w:w="80" w:type="dxa"/>
              <w:left w:w="80" w:type="dxa"/>
              <w:bottom w:w="80" w:type="dxa"/>
              <w:right w:w="80" w:type="dxa"/>
            </w:tcMar>
            <w:vAlign w:val="center"/>
          </w:tcPr>
          <w:p w14:paraId="381A2B6C"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5F00AB25" w14:textId="77777777" w:rsidR="00E80D99" w:rsidRDefault="00000000">
            <w:pPr>
              <w:spacing w:after="20"/>
            </w:pPr>
            <w:r>
              <w:rPr>
                <w:b/>
              </w:rPr>
              <w:t>Nội dung</w:t>
            </w:r>
          </w:p>
        </w:tc>
      </w:tr>
      <w:tr w:rsidR="00E80D99" w14:paraId="571FA956" w14:textId="77777777">
        <w:trPr>
          <w:jc w:val="center"/>
        </w:trPr>
        <w:tc>
          <w:tcPr>
            <w:tcW w:w="2041" w:type="dxa"/>
            <w:tcMar>
              <w:top w:w="80" w:type="dxa"/>
              <w:left w:w="80" w:type="dxa"/>
              <w:bottom w:w="80" w:type="dxa"/>
              <w:right w:w="80" w:type="dxa"/>
            </w:tcMar>
            <w:vAlign w:val="center"/>
          </w:tcPr>
          <w:p w14:paraId="57E2804F" w14:textId="77777777" w:rsidR="00E80D99" w:rsidRDefault="00000000">
            <w:pPr>
              <w:spacing w:after="20"/>
            </w:pPr>
            <w:r>
              <w:t>Tóm tắt</w:t>
            </w:r>
          </w:p>
        </w:tc>
        <w:tc>
          <w:tcPr>
            <w:tcW w:w="7313" w:type="dxa"/>
            <w:tcMar>
              <w:top w:w="80" w:type="dxa"/>
              <w:left w:w="80" w:type="dxa"/>
              <w:bottom w:w="80" w:type="dxa"/>
              <w:right w:w="80" w:type="dxa"/>
            </w:tcMar>
            <w:vAlign w:val="center"/>
          </w:tcPr>
          <w:p w14:paraId="27613449" w14:textId="77777777" w:rsidR="00E80D99" w:rsidRDefault="00000000">
            <w:pPr>
              <w:spacing w:after="20"/>
            </w:pPr>
            <w:r>
              <w:t>Cho phép người dùng tra cứu vai trò.</w:t>
            </w:r>
          </w:p>
        </w:tc>
      </w:tr>
      <w:tr w:rsidR="00E80D99" w14:paraId="72DE85F5" w14:textId="77777777">
        <w:trPr>
          <w:jc w:val="center"/>
        </w:trPr>
        <w:tc>
          <w:tcPr>
            <w:tcW w:w="2041" w:type="dxa"/>
            <w:tcMar>
              <w:top w:w="80" w:type="dxa"/>
              <w:left w:w="80" w:type="dxa"/>
              <w:bottom w:w="80" w:type="dxa"/>
              <w:right w:w="80" w:type="dxa"/>
            </w:tcMar>
            <w:vAlign w:val="center"/>
          </w:tcPr>
          <w:p w14:paraId="74B039C1" w14:textId="77777777" w:rsidR="00E80D99" w:rsidRDefault="00000000">
            <w:pPr>
              <w:spacing w:after="20"/>
            </w:pPr>
            <w:r>
              <w:t>Tác nhân</w:t>
            </w:r>
          </w:p>
        </w:tc>
        <w:tc>
          <w:tcPr>
            <w:tcW w:w="7313" w:type="dxa"/>
            <w:tcMar>
              <w:top w:w="80" w:type="dxa"/>
              <w:left w:w="80" w:type="dxa"/>
              <w:bottom w:w="80" w:type="dxa"/>
              <w:right w:w="80" w:type="dxa"/>
            </w:tcMar>
            <w:vAlign w:val="center"/>
          </w:tcPr>
          <w:p w14:paraId="27A4A870" w14:textId="77777777" w:rsidR="00E80D99" w:rsidRDefault="00000000">
            <w:pPr>
              <w:spacing w:after="20"/>
            </w:pPr>
            <w:r>
              <w:t>Người dùng hệ thống</w:t>
            </w:r>
          </w:p>
        </w:tc>
      </w:tr>
      <w:tr w:rsidR="00E80D99" w14:paraId="2191E508" w14:textId="77777777">
        <w:trPr>
          <w:jc w:val="center"/>
        </w:trPr>
        <w:tc>
          <w:tcPr>
            <w:tcW w:w="2041" w:type="dxa"/>
            <w:tcMar>
              <w:top w:w="80" w:type="dxa"/>
              <w:left w:w="80" w:type="dxa"/>
              <w:bottom w:w="80" w:type="dxa"/>
              <w:right w:w="80" w:type="dxa"/>
            </w:tcMar>
            <w:vAlign w:val="center"/>
          </w:tcPr>
          <w:p w14:paraId="5DC60DD3"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120D4161" w14:textId="77777777" w:rsidR="00E80D99" w:rsidRDefault="00000000">
            <w:pPr>
              <w:spacing w:after="20"/>
            </w:pPr>
            <w:r>
              <w:t>Người dùng mở PermissionView từ thanh điều hướng.</w:t>
            </w:r>
          </w:p>
        </w:tc>
      </w:tr>
      <w:tr w:rsidR="00E80D99" w14:paraId="67F5C2CA" w14:textId="77777777">
        <w:trPr>
          <w:jc w:val="center"/>
        </w:trPr>
        <w:tc>
          <w:tcPr>
            <w:tcW w:w="2041" w:type="dxa"/>
            <w:tcMar>
              <w:top w:w="80" w:type="dxa"/>
              <w:left w:w="80" w:type="dxa"/>
              <w:bottom w:w="80" w:type="dxa"/>
              <w:right w:w="80" w:type="dxa"/>
            </w:tcMar>
            <w:vAlign w:val="center"/>
          </w:tcPr>
          <w:p w14:paraId="750C1F9F"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6D260E0C" w14:textId="77777777" w:rsidR="00E80D99" w:rsidRDefault="00000000">
            <w:pPr>
              <w:spacing w:after="20"/>
            </w:pPr>
            <w:r>
              <w:t>Đã đăng nhập và truy cập được màn hình PermissionView.</w:t>
            </w:r>
          </w:p>
        </w:tc>
      </w:tr>
      <w:tr w:rsidR="00E80D99" w14:paraId="6B8CBC54" w14:textId="77777777">
        <w:trPr>
          <w:jc w:val="center"/>
        </w:trPr>
        <w:tc>
          <w:tcPr>
            <w:tcW w:w="2041" w:type="dxa"/>
            <w:tcMar>
              <w:top w:w="80" w:type="dxa"/>
              <w:left w:w="80" w:type="dxa"/>
              <w:bottom w:w="80" w:type="dxa"/>
              <w:right w:w="80" w:type="dxa"/>
            </w:tcMar>
            <w:vAlign w:val="center"/>
          </w:tcPr>
          <w:p w14:paraId="5A3EB6E4"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32FB3E2B" w14:textId="77777777" w:rsidR="00E80D99" w:rsidRDefault="00000000">
            <w:pPr>
              <w:spacing w:after="20"/>
            </w:pPr>
            <w:r>
              <w:t>Danh sách và kết quả lọc được hiển thị; dữ liệu nghiệp vụ không bị thay đổi.</w:t>
            </w:r>
          </w:p>
        </w:tc>
      </w:tr>
    </w:tbl>
    <w:p w14:paraId="63CE5E4E" w14:textId="77777777" w:rsidR="007A0514" w:rsidRPr="007A0514" w:rsidRDefault="007A0514" w:rsidP="007A0514"/>
    <w:p w14:paraId="5DBCF5D8" w14:textId="5007AC5E" w:rsidR="00E80D99" w:rsidRDefault="00000000">
      <w:pPr>
        <w:pStyle w:val="Heading3"/>
      </w:pPr>
      <w:r>
        <w:t>UC59 Thiết lập ma trận phân quyền</w:t>
      </w:r>
    </w:p>
    <w:p w14:paraId="35303EEE" w14:textId="77777777" w:rsidR="00E80D99" w:rsidRDefault="00000000">
      <w:pPr>
        <w:pStyle w:val="Caption"/>
        <w:keepNext/>
      </w:pPr>
      <w:r>
        <w:t xml:space="preserve">Bảng </w:t>
      </w:r>
      <w:r>
        <w:fldChar w:fldCharType="begin"/>
      </w:r>
      <w:r>
        <w:instrText>SEQ Bảng \* ARABIC</w:instrText>
      </w:r>
      <w:r>
        <w:fldChar w:fldCharType="separate"/>
      </w:r>
      <w:r>
        <w:t>70</w:t>
      </w:r>
      <w:r>
        <w:fldChar w:fldCharType="end"/>
      </w:r>
      <w:bookmarkStart w:id="107" w:name="_Toc25458"/>
      <w:r>
        <w:t xml:space="preserve"> Thông tin UC59</w:t>
      </w:r>
      <w:bookmarkEnd w:id="10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745C9159" w14:textId="77777777">
        <w:trPr>
          <w:tblHeader/>
          <w:jc w:val="center"/>
        </w:trPr>
        <w:tc>
          <w:tcPr>
            <w:tcW w:w="2041" w:type="dxa"/>
            <w:shd w:val="clear" w:color="auto" w:fill="E7E6E6"/>
            <w:tcMar>
              <w:top w:w="80" w:type="dxa"/>
              <w:left w:w="80" w:type="dxa"/>
              <w:bottom w:w="80" w:type="dxa"/>
              <w:right w:w="80" w:type="dxa"/>
            </w:tcMar>
            <w:vAlign w:val="center"/>
          </w:tcPr>
          <w:p w14:paraId="16EAF3AD"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4E92E4B3" w14:textId="77777777" w:rsidR="00E80D99" w:rsidRDefault="00000000">
            <w:pPr>
              <w:spacing w:after="20"/>
            </w:pPr>
            <w:r>
              <w:rPr>
                <w:b/>
              </w:rPr>
              <w:t>Nội dung</w:t>
            </w:r>
          </w:p>
        </w:tc>
      </w:tr>
      <w:tr w:rsidR="00E80D99" w14:paraId="553DDC49" w14:textId="77777777">
        <w:trPr>
          <w:jc w:val="center"/>
        </w:trPr>
        <w:tc>
          <w:tcPr>
            <w:tcW w:w="2041" w:type="dxa"/>
            <w:tcMar>
              <w:top w:w="80" w:type="dxa"/>
              <w:left w:w="80" w:type="dxa"/>
              <w:bottom w:w="80" w:type="dxa"/>
              <w:right w:w="80" w:type="dxa"/>
            </w:tcMar>
            <w:vAlign w:val="center"/>
          </w:tcPr>
          <w:p w14:paraId="1E40F9DF" w14:textId="77777777" w:rsidR="00E80D99" w:rsidRDefault="00000000">
            <w:pPr>
              <w:spacing w:after="20"/>
            </w:pPr>
            <w:r>
              <w:t>Tóm tắt</w:t>
            </w:r>
          </w:p>
        </w:tc>
        <w:tc>
          <w:tcPr>
            <w:tcW w:w="7313" w:type="dxa"/>
            <w:tcMar>
              <w:top w:w="80" w:type="dxa"/>
              <w:left w:w="80" w:type="dxa"/>
              <w:bottom w:w="80" w:type="dxa"/>
              <w:right w:w="80" w:type="dxa"/>
            </w:tcMar>
            <w:vAlign w:val="center"/>
          </w:tcPr>
          <w:p w14:paraId="3DBEA146" w14:textId="77777777" w:rsidR="00E80D99" w:rsidRDefault="00000000">
            <w:pPr>
              <w:spacing w:after="20"/>
            </w:pPr>
            <w:r>
              <w:t>Cho phép người dùng thiết lập ma trận phân quyền.</w:t>
            </w:r>
          </w:p>
        </w:tc>
      </w:tr>
      <w:tr w:rsidR="00E80D99" w14:paraId="5FFCCEA4" w14:textId="77777777">
        <w:trPr>
          <w:jc w:val="center"/>
        </w:trPr>
        <w:tc>
          <w:tcPr>
            <w:tcW w:w="2041" w:type="dxa"/>
            <w:tcMar>
              <w:top w:w="80" w:type="dxa"/>
              <w:left w:w="80" w:type="dxa"/>
              <w:bottom w:w="80" w:type="dxa"/>
              <w:right w:w="80" w:type="dxa"/>
            </w:tcMar>
            <w:vAlign w:val="center"/>
          </w:tcPr>
          <w:p w14:paraId="4138BEE7" w14:textId="77777777" w:rsidR="00E80D99" w:rsidRDefault="00000000">
            <w:pPr>
              <w:spacing w:after="20"/>
            </w:pPr>
            <w:r>
              <w:t>Tác nhân</w:t>
            </w:r>
          </w:p>
        </w:tc>
        <w:tc>
          <w:tcPr>
            <w:tcW w:w="7313" w:type="dxa"/>
            <w:tcMar>
              <w:top w:w="80" w:type="dxa"/>
              <w:left w:w="80" w:type="dxa"/>
              <w:bottom w:w="80" w:type="dxa"/>
              <w:right w:w="80" w:type="dxa"/>
            </w:tcMar>
            <w:vAlign w:val="center"/>
          </w:tcPr>
          <w:p w14:paraId="39006A5A" w14:textId="77777777" w:rsidR="00E80D99" w:rsidRDefault="00000000">
            <w:pPr>
              <w:spacing w:after="20"/>
            </w:pPr>
            <w:r>
              <w:t>Người dùng hệ thống</w:t>
            </w:r>
          </w:p>
        </w:tc>
      </w:tr>
      <w:tr w:rsidR="00E80D99" w14:paraId="70DA2382" w14:textId="77777777">
        <w:trPr>
          <w:jc w:val="center"/>
        </w:trPr>
        <w:tc>
          <w:tcPr>
            <w:tcW w:w="2041" w:type="dxa"/>
            <w:tcMar>
              <w:top w:w="80" w:type="dxa"/>
              <w:left w:w="80" w:type="dxa"/>
              <w:bottom w:w="80" w:type="dxa"/>
              <w:right w:w="80" w:type="dxa"/>
            </w:tcMar>
            <w:vAlign w:val="center"/>
          </w:tcPr>
          <w:p w14:paraId="00906284"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3E201BE0" w14:textId="77777777" w:rsidR="00E80D99" w:rsidRDefault="00000000">
            <w:pPr>
              <w:spacing w:after="20"/>
            </w:pPr>
            <w:r>
              <w:t>Người dùng mở Sửa quyền của vai trò.</w:t>
            </w:r>
          </w:p>
        </w:tc>
      </w:tr>
      <w:tr w:rsidR="00E80D99" w14:paraId="1802B296" w14:textId="77777777">
        <w:trPr>
          <w:jc w:val="center"/>
        </w:trPr>
        <w:tc>
          <w:tcPr>
            <w:tcW w:w="2041" w:type="dxa"/>
            <w:tcMar>
              <w:top w:w="80" w:type="dxa"/>
              <w:left w:w="80" w:type="dxa"/>
              <w:bottom w:w="80" w:type="dxa"/>
              <w:right w:w="80" w:type="dxa"/>
            </w:tcMar>
            <w:vAlign w:val="center"/>
          </w:tcPr>
          <w:p w14:paraId="7B91344C"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0C905467" w14:textId="77777777" w:rsidR="00E80D99" w:rsidRDefault="00000000">
            <w:pPr>
              <w:spacing w:after="20"/>
            </w:pPr>
            <w:r>
              <w:t>Đã đăng nhập, có quyền PERMISSION.UPDATE và đã chọn vai trò; hoặc đang cấu hình vai trò vừa tạo theo UC72.</w:t>
            </w:r>
          </w:p>
        </w:tc>
      </w:tr>
      <w:tr w:rsidR="00E80D99" w14:paraId="2DDD45B5" w14:textId="77777777">
        <w:trPr>
          <w:jc w:val="center"/>
        </w:trPr>
        <w:tc>
          <w:tcPr>
            <w:tcW w:w="2041" w:type="dxa"/>
            <w:tcMar>
              <w:top w:w="80" w:type="dxa"/>
              <w:left w:w="80" w:type="dxa"/>
              <w:bottom w:w="80" w:type="dxa"/>
              <w:right w:w="80" w:type="dxa"/>
            </w:tcMar>
            <w:vAlign w:val="center"/>
          </w:tcPr>
          <w:p w14:paraId="3A89DCB0"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55E42E9E" w14:textId="77777777" w:rsidR="00E80D99" w:rsidRDefault="00000000">
            <w:pPr>
              <w:spacing w:after="20"/>
            </w:pPr>
            <w:r>
              <w:t>Các bản ghi quyền được cập nhật khi lưu hoàn tất; quyền của các PermissionManager đã tồn tại không mặc nhiên được nạp lại.</w:t>
            </w:r>
          </w:p>
        </w:tc>
      </w:tr>
    </w:tbl>
    <w:p w14:paraId="1CC7F038" w14:textId="77777777" w:rsidR="00E80D99" w:rsidRDefault="00E80D99"/>
    <w:p w14:paraId="73B8DE62" w14:textId="77777777" w:rsidR="00E80D99" w:rsidRDefault="00000000">
      <w:pPr>
        <w:pStyle w:val="Heading3"/>
      </w:pPr>
      <w:r>
        <w:t>UC72 Tạo vai trò mới</w:t>
      </w:r>
    </w:p>
    <w:p w14:paraId="16383F7A" w14:textId="77777777" w:rsidR="00E80D99" w:rsidRDefault="00000000">
      <w:pPr>
        <w:pStyle w:val="Caption"/>
        <w:keepNext/>
      </w:pPr>
      <w:r>
        <w:t xml:space="preserve">Bảng </w:t>
      </w:r>
      <w:r>
        <w:fldChar w:fldCharType="begin"/>
      </w:r>
      <w:r>
        <w:instrText>SEQ Bảng \* ARABIC</w:instrText>
      </w:r>
      <w:r>
        <w:fldChar w:fldCharType="separate"/>
      </w:r>
      <w:r>
        <w:t>71</w:t>
      </w:r>
      <w:r>
        <w:fldChar w:fldCharType="end"/>
      </w:r>
      <w:bookmarkStart w:id="108" w:name="_Toc30361"/>
      <w:r>
        <w:t xml:space="preserve"> Thông tin UC72</w:t>
      </w:r>
      <w:bookmarkEnd w:id="10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408AE617" w14:textId="77777777">
        <w:trPr>
          <w:tblHeader/>
          <w:jc w:val="center"/>
        </w:trPr>
        <w:tc>
          <w:tcPr>
            <w:tcW w:w="2041" w:type="dxa"/>
            <w:shd w:val="clear" w:color="auto" w:fill="E7E6E6"/>
            <w:tcMar>
              <w:top w:w="80" w:type="dxa"/>
              <w:left w:w="80" w:type="dxa"/>
              <w:bottom w:w="80" w:type="dxa"/>
              <w:right w:w="80" w:type="dxa"/>
            </w:tcMar>
            <w:vAlign w:val="center"/>
          </w:tcPr>
          <w:p w14:paraId="06E7F820"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0C269E13" w14:textId="77777777" w:rsidR="00E80D99" w:rsidRDefault="00000000">
            <w:pPr>
              <w:spacing w:after="20"/>
            </w:pPr>
            <w:r>
              <w:rPr>
                <w:b/>
              </w:rPr>
              <w:t>Nội dung</w:t>
            </w:r>
          </w:p>
        </w:tc>
      </w:tr>
      <w:tr w:rsidR="00E80D99" w14:paraId="5B4F5E3D" w14:textId="77777777">
        <w:trPr>
          <w:jc w:val="center"/>
        </w:trPr>
        <w:tc>
          <w:tcPr>
            <w:tcW w:w="2041" w:type="dxa"/>
            <w:tcMar>
              <w:top w:w="80" w:type="dxa"/>
              <w:left w:w="80" w:type="dxa"/>
              <w:bottom w:w="80" w:type="dxa"/>
              <w:right w:w="80" w:type="dxa"/>
            </w:tcMar>
            <w:vAlign w:val="center"/>
          </w:tcPr>
          <w:p w14:paraId="2BA9DA1F" w14:textId="77777777" w:rsidR="00E80D99" w:rsidRDefault="00000000">
            <w:pPr>
              <w:spacing w:after="20"/>
            </w:pPr>
            <w:r>
              <w:t>Tóm tắt</w:t>
            </w:r>
          </w:p>
        </w:tc>
        <w:tc>
          <w:tcPr>
            <w:tcW w:w="7313" w:type="dxa"/>
            <w:tcMar>
              <w:top w:w="80" w:type="dxa"/>
              <w:left w:w="80" w:type="dxa"/>
              <w:bottom w:w="80" w:type="dxa"/>
              <w:right w:w="80" w:type="dxa"/>
            </w:tcMar>
            <w:vAlign w:val="center"/>
          </w:tcPr>
          <w:p w14:paraId="2E21A1F7" w14:textId="77777777" w:rsidR="00E80D99" w:rsidRDefault="00000000">
            <w:pPr>
              <w:spacing w:after="20"/>
            </w:pPr>
            <w:r>
              <w:t>Cho phép người dùng tạo vai trò mới.</w:t>
            </w:r>
          </w:p>
        </w:tc>
      </w:tr>
      <w:tr w:rsidR="00E80D99" w14:paraId="3D6D6A63" w14:textId="77777777">
        <w:trPr>
          <w:jc w:val="center"/>
        </w:trPr>
        <w:tc>
          <w:tcPr>
            <w:tcW w:w="2041" w:type="dxa"/>
            <w:tcMar>
              <w:top w:w="80" w:type="dxa"/>
              <w:left w:w="80" w:type="dxa"/>
              <w:bottom w:w="80" w:type="dxa"/>
              <w:right w:w="80" w:type="dxa"/>
            </w:tcMar>
            <w:vAlign w:val="center"/>
          </w:tcPr>
          <w:p w14:paraId="0EDF3E61" w14:textId="77777777" w:rsidR="00E80D99" w:rsidRDefault="00000000">
            <w:pPr>
              <w:spacing w:after="20"/>
            </w:pPr>
            <w:r>
              <w:t>Tác nhân</w:t>
            </w:r>
          </w:p>
        </w:tc>
        <w:tc>
          <w:tcPr>
            <w:tcW w:w="7313" w:type="dxa"/>
            <w:tcMar>
              <w:top w:w="80" w:type="dxa"/>
              <w:left w:w="80" w:type="dxa"/>
              <w:bottom w:w="80" w:type="dxa"/>
              <w:right w:w="80" w:type="dxa"/>
            </w:tcMar>
            <w:vAlign w:val="center"/>
          </w:tcPr>
          <w:p w14:paraId="2568B827" w14:textId="77777777" w:rsidR="00E80D99" w:rsidRDefault="00000000">
            <w:pPr>
              <w:spacing w:after="20"/>
            </w:pPr>
            <w:r>
              <w:t>Người dùng hệ thống</w:t>
            </w:r>
          </w:p>
        </w:tc>
      </w:tr>
      <w:tr w:rsidR="00E80D99" w14:paraId="04FC4813" w14:textId="77777777">
        <w:trPr>
          <w:jc w:val="center"/>
        </w:trPr>
        <w:tc>
          <w:tcPr>
            <w:tcW w:w="2041" w:type="dxa"/>
            <w:tcMar>
              <w:top w:w="80" w:type="dxa"/>
              <w:left w:w="80" w:type="dxa"/>
              <w:bottom w:w="80" w:type="dxa"/>
              <w:right w:w="80" w:type="dxa"/>
            </w:tcMar>
            <w:vAlign w:val="center"/>
          </w:tcPr>
          <w:p w14:paraId="299736FA"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2924D496" w14:textId="77777777" w:rsidR="00E80D99" w:rsidRDefault="00000000">
            <w:pPr>
              <w:spacing w:after="20"/>
            </w:pPr>
            <w:r>
              <w:t>Người dùng chọn Thêm role.</w:t>
            </w:r>
          </w:p>
        </w:tc>
      </w:tr>
      <w:tr w:rsidR="00E80D99" w14:paraId="127C6143" w14:textId="77777777">
        <w:trPr>
          <w:jc w:val="center"/>
        </w:trPr>
        <w:tc>
          <w:tcPr>
            <w:tcW w:w="2041" w:type="dxa"/>
            <w:tcMar>
              <w:top w:w="80" w:type="dxa"/>
              <w:left w:w="80" w:type="dxa"/>
              <w:bottom w:w="80" w:type="dxa"/>
              <w:right w:w="80" w:type="dxa"/>
            </w:tcMar>
            <w:vAlign w:val="center"/>
          </w:tcPr>
          <w:p w14:paraId="5D65C29D"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23E7E657" w14:textId="77777777" w:rsidR="00E80D99" w:rsidRDefault="00000000">
            <w:pPr>
              <w:spacing w:after="20"/>
            </w:pPr>
            <w:r>
              <w:t>Đã đăng nhập, có quyền PERMISSION.ADD.</w:t>
            </w:r>
          </w:p>
        </w:tc>
      </w:tr>
      <w:tr w:rsidR="00E80D99" w14:paraId="7BCED707" w14:textId="77777777">
        <w:trPr>
          <w:jc w:val="center"/>
        </w:trPr>
        <w:tc>
          <w:tcPr>
            <w:tcW w:w="2041" w:type="dxa"/>
            <w:tcMar>
              <w:top w:w="80" w:type="dxa"/>
              <w:left w:w="80" w:type="dxa"/>
              <w:bottom w:w="80" w:type="dxa"/>
              <w:right w:w="80" w:type="dxa"/>
            </w:tcMar>
            <w:vAlign w:val="center"/>
          </w:tcPr>
          <w:p w14:paraId="48AC1005"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0BEF7100" w14:textId="77777777" w:rsidR="00E80D99" w:rsidRDefault="00000000">
            <w:pPr>
              <w:spacing w:after="20"/>
            </w:pPr>
            <w:r>
              <w:t>Vai trò mới cùng các bản ghi RBAC ban đầu có status = 0 được tạo khi giao dịch thành công.</w:t>
            </w:r>
          </w:p>
        </w:tc>
      </w:tr>
    </w:tbl>
    <w:p w14:paraId="491C1311" w14:textId="77777777" w:rsidR="00E80D99" w:rsidRDefault="00E80D99"/>
    <w:p w14:paraId="2DA9E312" w14:textId="7F04C6E0" w:rsidR="00E80D99" w:rsidRDefault="00000000">
      <w:pPr>
        <w:pStyle w:val="Heading3"/>
      </w:pPr>
      <w:r>
        <w:t>UC73 Xóa vai trò</w:t>
      </w:r>
    </w:p>
    <w:p w14:paraId="6978EA46" w14:textId="77777777" w:rsidR="00E80D99" w:rsidRDefault="00000000">
      <w:pPr>
        <w:pStyle w:val="Caption"/>
        <w:keepNext/>
      </w:pPr>
      <w:r>
        <w:t xml:space="preserve">Bảng </w:t>
      </w:r>
      <w:r>
        <w:fldChar w:fldCharType="begin"/>
      </w:r>
      <w:r>
        <w:instrText>SEQ Bảng \* ARABIC</w:instrText>
      </w:r>
      <w:r>
        <w:fldChar w:fldCharType="separate"/>
      </w:r>
      <w:r>
        <w:t>72</w:t>
      </w:r>
      <w:r>
        <w:fldChar w:fldCharType="end"/>
      </w:r>
      <w:bookmarkStart w:id="109" w:name="_Toc26785"/>
      <w:r>
        <w:t xml:space="preserve"> Thông tin UC73</w:t>
      </w:r>
      <w:bookmarkEnd w:id="10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74442091" w14:textId="77777777">
        <w:trPr>
          <w:tblHeader/>
          <w:jc w:val="center"/>
        </w:trPr>
        <w:tc>
          <w:tcPr>
            <w:tcW w:w="2041" w:type="dxa"/>
            <w:shd w:val="clear" w:color="auto" w:fill="E7E6E6"/>
            <w:tcMar>
              <w:top w:w="80" w:type="dxa"/>
              <w:left w:w="80" w:type="dxa"/>
              <w:bottom w:w="80" w:type="dxa"/>
              <w:right w:w="80" w:type="dxa"/>
            </w:tcMar>
            <w:vAlign w:val="center"/>
          </w:tcPr>
          <w:p w14:paraId="5EC07D3C"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19913FAA" w14:textId="77777777" w:rsidR="00E80D99" w:rsidRDefault="00000000">
            <w:pPr>
              <w:spacing w:after="20"/>
            </w:pPr>
            <w:r>
              <w:rPr>
                <w:b/>
              </w:rPr>
              <w:t>Nội dung</w:t>
            </w:r>
          </w:p>
        </w:tc>
      </w:tr>
      <w:tr w:rsidR="00E80D99" w14:paraId="48A0B90D" w14:textId="77777777">
        <w:trPr>
          <w:jc w:val="center"/>
        </w:trPr>
        <w:tc>
          <w:tcPr>
            <w:tcW w:w="2041" w:type="dxa"/>
            <w:tcMar>
              <w:top w:w="80" w:type="dxa"/>
              <w:left w:w="80" w:type="dxa"/>
              <w:bottom w:w="80" w:type="dxa"/>
              <w:right w:w="80" w:type="dxa"/>
            </w:tcMar>
            <w:vAlign w:val="center"/>
          </w:tcPr>
          <w:p w14:paraId="74A24346" w14:textId="77777777" w:rsidR="00E80D99" w:rsidRDefault="00000000">
            <w:pPr>
              <w:spacing w:after="20"/>
            </w:pPr>
            <w:r>
              <w:t>Tóm tắt</w:t>
            </w:r>
          </w:p>
        </w:tc>
        <w:tc>
          <w:tcPr>
            <w:tcW w:w="7313" w:type="dxa"/>
            <w:tcMar>
              <w:top w:w="80" w:type="dxa"/>
              <w:left w:w="80" w:type="dxa"/>
              <w:bottom w:w="80" w:type="dxa"/>
              <w:right w:w="80" w:type="dxa"/>
            </w:tcMar>
            <w:vAlign w:val="center"/>
          </w:tcPr>
          <w:p w14:paraId="0FFBC427" w14:textId="77777777" w:rsidR="00E80D99" w:rsidRDefault="00000000">
            <w:pPr>
              <w:spacing w:after="20"/>
            </w:pPr>
            <w:r>
              <w:t>Cho phép người dùng xóa vai trò.</w:t>
            </w:r>
          </w:p>
        </w:tc>
      </w:tr>
      <w:tr w:rsidR="00E80D99" w14:paraId="65CD4FFA" w14:textId="77777777">
        <w:trPr>
          <w:jc w:val="center"/>
        </w:trPr>
        <w:tc>
          <w:tcPr>
            <w:tcW w:w="2041" w:type="dxa"/>
            <w:tcMar>
              <w:top w:w="80" w:type="dxa"/>
              <w:left w:w="80" w:type="dxa"/>
              <w:bottom w:w="80" w:type="dxa"/>
              <w:right w:w="80" w:type="dxa"/>
            </w:tcMar>
            <w:vAlign w:val="center"/>
          </w:tcPr>
          <w:p w14:paraId="58E7F9FE" w14:textId="77777777" w:rsidR="00E80D99" w:rsidRDefault="00000000">
            <w:pPr>
              <w:spacing w:after="20"/>
            </w:pPr>
            <w:r>
              <w:t>Tác nhân</w:t>
            </w:r>
          </w:p>
        </w:tc>
        <w:tc>
          <w:tcPr>
            <w:tcW w:w="7313" w:type="dxa"/>
            <w:tcMar>
              <w:top w:w="80" w:type="dxa"/>
              <w:left w:w="80" w:type="dxa"/>
              <w:bottom w:w="80" w:type="dxa"/>
              <w:right w:w="80" w:type="dxa"/>
            </w:tcMar>
            <w:vAlign w:val="center"/>
          </w:tcPr>
          <w:p w14:paraId="566E700C" w14:textId="77777777" w:rsidR="00E80D99" w:rsidRDefault="00000000">
            <w:pPr>
              <w:spacing w:after="20"/>
            </w:pPr>
            <w:r>
              <w:t>Người dùng hệ thống</w:t>
            </w:r>
          </w:p>
        </w:tc>
      </w:tr>
      <w:tr w:rsidR="00E80D99" w14:paraId="1CD2C1C5" w14:textId="77777777">
        <w:trPr>
          <w:jc w:val="center"/>
        </w:trPr>
        <w:tc>
          <w:tcPr>
            <w:tcW w:w="2041" w:type="dxa"/>
            <w:tcMar>
              <w:top w:w="80" w:type="dxa"/>
              <w:left w:w="80" w:type="dxa"/>
              <w:bottom w:w="80" w:type="dxa"/>
              <w:right w:w="80" w:type="dxa"/>
            </w:tcMar>
            <w:vAlign w:val="center"/>
          </w:tcPr>
          <w:p w14:paraId="10821EF0"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6AE98CFD" w14:textId="77777777" w:rsidR="00E80D99" w:rsidRDefault="00000000">
            <w:pPr>
              <w:spacing w:after="20"/>
            </w:pPr>
            <w:r>
              <w:t>Người dùng chọn vai trò trên PermissionView và yêu cầu xóa.</w:t>
            </w:r>
          </w:p>
        </w:tc>
      </w:tr>
      <w:tr w:rsidR="00E80D99" w14:paraId="65F5004B" w14:textId="77777777">
        <w:trPr>
          <w:jc w:val="center"/>
        </w:trPr>
        <w:tc>
          <w:tcPr>
            <w:tcW w:w="2041" w:type="dxa"/>
            <w:tcMar>
              <w:top w:w="80" w:type="dxa"/>
              <w:left w:w="80" w:type="dxa"/>
              <w:bottom w:w="80" w:type="dxa"/>
              <w:right w:w="80" w:type="dxa"/>
            </w:tcMar>
            <w:vAlign w:val="center"/>
          </w:tcPr>
          <w:p w14:paraId="5C605FC8"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784764DA" w14:textId="77777777" w:rsidR="00E80D99" w:rsidRDefault="00000000">
            <w:pPr>
              <w:spacing w:after="20"/>
            </w:pPr>
            <w:r>
              <w:t>Đã đăng nhập, có quyền PERMISSION.DELETE; đã chọn vai trò.</w:t>
            </w:r>
          </w:p>
        </w:tc>
      </w:tr>
      <w:tr w:rsidR="00E80D99" w14:paraId="1A6A14EC" w14:textId="77777777">
        <w:trPr>
          <w:jc w:val="center"/>
        </w:trPr>
        <w:tc>
          <w:tcPr>
            <w:tcW w:w="2041" w:type="dxa"/>
            <w:tcMar>
              <w:top w:w="80" w:type="dxa"/>
              <w:left w:w="80" w:type="dxa"/>
              <w:bottom w:w="80" w:type="dxa"/>
              <w:right w:w="80" w:type="dxa"/>
            </w:tcMar>
            <w:vAlign w:val="center"/>
          </w:tcPr>
          <w:p w14:paraId="03193C41"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7A293884" w14:textId="77777777" w:rsidR="00E80D99" w:rsidRDefault="00000000">
            <w:pPr>
              <w:spacing w:after="20"/>
            </w:pPr>
            <w:r>
              <w:t>Vai trò và các dòng rbac liên quan được xóa khi thao tác thành công.</w:t>
            </w:r>
          </w:p>
        </w:tc>
      </w:tr>
    </w:tbl>
    <w:p w14:paraId="42EFAEDD" w14:textId="77777777" w:rsidR="007F373A" w:rsidRDefault="007F373A">
      <w:pPr>
        <w:pStyle w:val="Heading2"/>
      </w:pPr>
      <w:bookmarkStart w:id="110" w:name="_Toc2674"/>
    </w:p>
    <w:p w14:paraId="20CFF816" w14:textId="77777777" w:rsidR="007F373A" w:rsidRPr="007F373A" w:rsidRDefault="007F373A" w:rsidP="007F373A"/>
    <w:p w14:paraId="76890C30" w14:textId="0E0DCFF5" w:rsidR="00E80D99" w:rsidRDefault="00000000">
      <w:pPr>
        <w:pStyle w:val="Heading2"/>
      </w:pPr>
      <w:r>
        <w:t>3.14 Thống kê</w:t>
      </w:r>
      <w:bookmarkEnd w:id="110"/>
    </w:p>
    <w:p w14:paraId="02A597AF" w14:textId="77777777" w:rsidR="00E80D99" w:rsidRDefault="00000000">
      <w:pPr>
        <w:pStyle w:val="Heading3"/>
      </w:pPr>
      <w:r>
        <w:t>UC60 Thống kê bán hàng và thanh toán</w:t>
      </w:r>
    </w:p>
    <w:p w14:paraId="25B8CCFF" w14:textId="77777777" w:rsidR="00E80D99" w:rsidRDefault="00000000">
      <w:pPr>
        <w:pStyle w:val="Caption"/>
        <w:keepNext/>
      </w:pPr>
      <w:r>
        <w:t xml:space="preserve">Bảng </w:t>
      </w:r>
      <w:r>
        <w:fldChar w:fldCharType="begin"/>
      </w:r>
      <w:r>
        <w:instrText>SEQ Bảng \* ARABIC</w:instrText>
      </w:r>
      <w:r>
        <w:fldChar w:fldCharType="separate"/>
      </w:r>
      <w:r>
        <w:t>73</w:t>
      </w:r>
      <w:r>
        <w:fldChar w:fldCharType="end"/>
      </w:r>
      <w:bookmarkStart w:id="111" w:name="_Toc29875"/>
      <w:r>
        <w:t xml:space="preserve"> Thông tin UC60</w:t>
      </w:r>
      <w:bookmarkEnd w:id="11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4AE97189" w14:textId="77777777">
        <w:trPr>
          <w:tblHeader/>
          <w:jc w:val="center"/>
        </w:trPr>
        <w:tc>
          <w:tcPr>
            <w:tcW w:w="2041" w:type="dxa"/>
            <w:shd w:val="clear" w:color="auto" w:fill="E7E6E6"/>
            <w:tcMar>
              <w:top w:w="80" w:type="dxa"/>
              <w:left w:w="80" w:type="dxa"/>
              <w:bottom w:w="80" w:type="dxa"/>
              <w:right w:w="80" w:type="dxa"/>
            </w:tcMar>
            <w:vAlign w:val="center"/>
          </w:tcPr>
          <w:p w14:paraId="3D9D23DD"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50759BDE" w14:textId="77777777" w:rsidR="00E80D99" w:rsidRDefault="00000000">
            <w:pPr>
              <w:spacing w:after="20"/>
            </w:pPr>
            <w:r>
              <w:rPr>
                <w:b/>
              </w:rPr>
              <w:t>Nội dung</w:t>
            </w:r>
          </w:p>
        </w:tc>
      </w:tr>
      <w:tr w:rsidR="00E80D99" w14:paraId="7665F210" w14:textId="77777777">
        <w:trPr>
          <w:jc w:val="center"/>
        </w:trPr>
        <w:tc>
          <w:tcPr>
            <w:tcW w:w="2041" w:type="dxa"/>
            <w:tcMar>
              <w:top w:w="80" w:type="dxa"/>
              <w:left w:w="80" w:type="dxa"/>
              <w:bottom w:w="80" w:type="dxa"/>
              <w:right w:w="80" w:type="dxa"/>
            </w:tcMar>
            <w:vAlign w:val="center"/>
          </w:tcPr>
          <w:p w14:paraId="78B55F18" w14:textId="77777777" w:rsidR="00E80D99" w:rsidRDefault="00000000">
            <w:pPr>
              <w:spacing w:after="20"/>
            </w:pPr>
            <w:r>
              <w:t>Tóm tắt</w:t>
            </w:r>
          </w:p>
        </w:tc>
        <w:tc>
          <w:tcPr>
            <w:tcW w:w="7313" w:type="dxa"/>
            <w:tcMar>
              <w:top w:w="80" w:type="dxa"/>
              <w:left w:w="80" w:type="dxa"/>
              <w:bottom w:w="80" w:type="dxa"/>
              <w:right w:w="80" w:type="dxa"/>
            </w:tcMar>
            <w:vAlign w:val="center"/>
          </w:tcPr>
          <w:p w14:paraId="610E231D" w14:textId="77777777" w:rsidR="00E80D99" w:rsidRDefault="00000000">
            <w:pPr>
              <w:spacing w:after="20"/>
            </w:pPr>
            <w:r>
              <w:t>Cho phép người dùng thống kê bán hàng và thanh toán.</w:t>
            </w:r>
          </w:p>
        </w:tc>
      </w:tr>
      <w:tr w:rsidR="00E80D99" w14:paraId="1D37E1BD" w14:textId="77777777">
        <w:trPr>
          <w:jc w:val="center"/>
        </w:trPr>
        <w:tc>
          <w:tcPr>
            <w:tcW w:w="2041" w:type="dxa"/>
            <w:tcMar>
              <w:top w:w="80" w:type="dxa"/>
              <w:left w:w="80" w:type="dxa"/>
              <w:bottom w:w="80" w:type="dxa"/>
              <w:right w:w="80" w:type="dxa"/>
            </w:tcMar>
            <w:vAlign w:val="center"/>
          </w:tcPr>
          <w:p w14:paraId="40044A8C" w14:textId="77777777" w:rsidR="00E80D99" w:rsidRDefault="00000000">
            <w:pPr>
              <w:spacing w:after="20"/>
            </w:pPr>
            <w:r>
              <w:t>Tác nhân</w:t>
            </w:r>
          </w:p>
        </w:tc>
        <w:tc>
          <w:tcPr>
            <w:tcW w:w="7313" w:type="dxa"/>
            <w:tcMar>
              <w:top w:w="80" w:type="dxa"/>
              <w:left w:w="80" w:type="dxa"/>
              <w:bottom w:w="80" w:type="dxa"/>
              <w:right w:w="80" w:type="dxa"/>
            </w:tcMar>
            <w:vAlign w:val="center"/>
          </w:tcPr>
          <w:p w14:paraId="7FACA4B6" w14:textId="77777777" w:rsidR="00E80D99" w:rsidRDefault="00000000">
            <w:pPr>
              <w:spacing w:after="20"/>
            </w:pPr>
            <w:r>
              <w:t>Người dùng hệ thống</w:t>
            </w:r>
          </w:p>
        </w:tc>
      </w:tr>
      <w:tr w:rsidR="00E80D99" w14:paraId="777A670E" w14:textId="77777777">
        <w:trPr>
          <w:jc w:val="center"/>
        </w:trPr>
        <w:tc>
          <w:tcPr>
            <w:tcW w:w="2041" w:type="dxa"/>
            <w:tcMar>
              <w:top w:w="80" w:type="dxa"/>
              <w:left w:w="80" w:type="dxa"/>
              <w:bottom w:w="80" w:type="dxa"/>
              <w:right w:w="80" w:type="dxa"/>
            </w:tcMar>
            <w:vAlign w:val="center"/>
          </w:tcPr>
          <w:p w14:paraId="03DBE0D0"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254C342D" w14:textId="77777777" w:rsidR="00E80D99" w:rsidRDefault="00000000">
            <w:pPr>
              <w:spacing w:after="20"/>
            </w:pPr>
            <w:r>
              <w:t>Người dùng chọn loại đơn hàng.</w:t>
            </w:r>
          </w:p>
        </w:tc>
      </w:tr>
      <w:tr w:rsidR="00E80D99" w14:paraId="5616CF5B" w14:textId="77777777">
        <w:trPr>
          <w:jc w:val="center"/>
        </w:trPr>
        <w:tc>
          <w:tcPr>
            <w:tcW w:w="2041" w:type="dxa"/>
            <w:tcMar>
              <w:top w:w="80" w:type="dxa"/>
              <w:left w:w="80" w:type="dxa"/>
              <w:bottom w:w="80" w:type="dxa"/>
              <w:right w:w="80" w:type="dxa"/>
            </w:tcMar>
            <w:vAlign w:val="center"/>
          </w:tcPr>
          <w:p w14:paraId="2DD07395"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30EED965" w14:textId="77777777" w:rsidR="00E80D99" w:rsidRDefault="00000000">
            <w:pPr>
              <w:spacing w:after="20"/>
            </w:pPr>
            <w:r>
              <w:t>Đã đăng nhập và truy cập StatisticsView; chọn đủ ngày và đối tượng của tiêu chí.</w:t>
            </w:r>
          </w:p>
        </w:tc>
      </w:tr>
      <w:tr w:rsidR="00E80D99" w14:paraId="0BC47D61" w14:textId="77777777">
        <w:trPr>
          <w:jc w:val="center"/>
        </w:trPr>
        <w:tc>
          <w:tcPr>
            <w:tcW w:w="2041" w:type="dxa"/>
            <w:tcMar>
              <w:top w:w="80" w:type="dxa"/>
              <w:left w:w="80" w:type="dxa"/>
              <w:bottom w:w="80" w:type="dxa"/>
              <w:right w:w="80" w:type="dxa"/>
            </w:tcMar>
            <w:vAlign w:val="center"/>
          </w:tcPr>
          <w:p w14:paraId="441DC3D4"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44EE79D3" w14:textId="77777777" w:rsidR="00E80D99" w:rsidRDefault="00000000">
            <w:pPr>
              <w:spacing w:after="20"/>
            </w:pPr>
            <w:r>
              <w:t>Bảng thống kê, số bản ghi và số tổng tương ứng được cập nhật.</w:t>
            </w:r>
          </w:p>
        </w:tc>
      </w:tr>
    </w:tbl>
    <w:p w14:paraId="0C0AB108" w14:textId="77777777" w:rsidR="00E80D99" w:rsidRDefault="00E80D99"/>
    <w:p w14:paraId="50D0FFFC" w14:textId="77777777" w:rsidR="00E80D99" w:rsidRDefault="00000000">
      <w:pPr>
        <w:pStyle w:val="Heading3"/>
      </w:pPr>
      <w:r>
        <w:t>UC61 Thống kê nhập hàng</w:t>
      </w:r>
    </w:p>
    <w:p w14:paraId="7CF95284" w14:textId="77777777" w:rsidR="00E80D99" w:rsidRDefault="00000000">
      <w:pPr>
        <w:pStyle w:val="Caption"/>
        <w:keepNext/>
      </w:pPr>
      <w:r>
        <w:t xml:space="preserve">Bảng </w:t>
      </w:r>
      <w:r>
        <w:fldChar w:fldCharType="begin"/>
      </w:r>
      <w:r>
        <w:instrText>SEQ Bảng \* ARABIC</w:instrText>
      </w:r>
      <w:r>
        <w:fldChar w:fldCharType="separate"/>
      </w:r>
      <w:r>
        <w:t>74</w:t>
      </w:r>
      <w:r>
        <w:fldChar w:fldCharType="end"/>
      </w:r>
      <w:bookmarkStart w:id="112" w:name="_Toc941"/>
      <w:r>
        <w:t xml:space="preserve"> Thông tin UC61</w:t>
      </w:r>
      <w:bookmarkEnd w:id="11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5515A69A" w14:textId="77777777">
        <w:trPr>
          <w:tblHeader/>
          <w:jc w:val="center"/>
        </w:trPr>
        <w:tc>
          <w:tcPr>
            <w:tcW w:w="2041" w:type="dxa"/>
            <w:shd w:val="clear" w:color="auto" w:fill="E7E6E6"/>
            <w:tcMar>
              <w:top w:w="80" w:type="dxa"/>
              <w:left w:w="80" w:type="dxa"/>
              <w:bottom w:w="80" w:type="dxa"/>
              <w:right w:w="80" w:type="dxa"/>
            </w:tcMar>
            <w:vAlign w:val="center"/>
          </w:tcPr>
          <w:p w14:paraId="03DF8858"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317E4B25" w14:textId="77777777" w:rsidR="00E80D99" w:rsidRDefault="00000000">
            <w:pPr>
              <w:spacing w:after="20"/>
            </w:pPr>
            <w:r>
              <w:rPr>
                <w:b/>
              </w:rPr>
              <w:t>Nội dung</w:t>
            </w:r>
          </w:p>
        </w:tc>
      </w:tr>
      <w:tr w:rsidR="00E80D99" w14:paraId="1587674C" w14:textId="77777777">
        <w:trPr>
          <w:jc w:val="center"/>
        </w:trPr>
        <w:tc>
          <w:tcPr>
            <w:tcW w:w="2041" w:type="dxa"/>
            <w:tcMar>
              <w:top w:w="80" w:type="dxa"/>
              <w:left w:w="80" w:type="dxa"/>
              <w:bottom w:w="80" w:type="dxa"/>
              <w:right w:w="80" w:type="dxa"/>
            </w:tcMar>
            <w:vAlign w:val="center"/>
          </w:tcPr>
          <w:p w14:paraId="3AA54BD2" w14:textId="77777777" w:rsidR="00E80D99" w:rsidRDefault="00000000">
            <w:pPr>
              <w:spacing w:after="20"/>
            </w:pPr>
            <w:r>
              <w:t>Tóm tắt</w:t>
            </w:r>
          </w:p>
        </w:tc>
        <w:tc>
          <w:tcPr>
            <w:tcW w:w="7313" w:type="dxa"/>
            <w:tcMar>
              <w:top w:w="80" w:type="dxa"/>
              <w:left w:w="80" w:type="dxa"/>
              <w:bottom w:w="80" w:type="dxa"/>
              <w:right w:w="80" w:type="dxa"/>
            </w:tcMar>
            <w:vAlign w:val="center"/>
          </w:tcPr>
          <w:p w14:paraId="725A8403" w14:textId="77777777" w:rsidR="00E80D99" w:rsidRDefault="00000000">
            <w:pPr>
              <w:spacing w:after="20"/>
            </w:pPr>
            <w:r>
              <w:t>Cho phép người dùng thống kê nhập hàng.</w:t>
            </w:r>
          </w:p>
        </w:tc>
      </w:tr>
      <w:tr w:rsidR="00E80D99" w14:paraId="1F9C41F5" w14:textId="77777777">
        <w:trPr>
          <w:jc w:val="center"/>
        </w:trPr>
        <w:tc>
          <w:tcPr>
            <w:tcW w:w="2041" w:type="dxa"/>
            <w:tcMar>
              <w:top w:w="80" w:type="dxa"/>
              <w:left w:w="80" w:type="dxa"/>
              <w:bottom w:w="80" w:type="dxa"/>
              <w:right w:w="80" w:type="dxa"/>
            </w:tcMar>
            <w:vAlign w:val="center"/>
          </w:tcPr>
          <w:p w14:paraId="069279FF" w14:textId="77777777" w:rsidR="00E80D99" w:rsidRDefault="00000000">
            <w:pPr>
              <w:spacing w:after="20"/>
            </w:pPr>
            <w:r>
              <w:t>Tác nhân</w:t>
            </w:r>
          </w:p>
        </w:tc>
        <w:tc>
          <w:tcPr>
            <w:tcW w:w="7313" w:type="dxa"/>
            <w:tcMar>
              <w:top w:w="80" w:type="dxa"/>
              <w:left w:w="80" w:type="dxa"/>
              <w:bottom w:w="80" w:type="dxa"/>
              <w:right w:w="80" w:type="dxa"/>
            </w:tcMar>
            <w:vAlign w:val="center"/>
          </w:tcPr>
          <w:p w14:paraId="3C5EE5A2" w14:textId="77777777" w:rsidR="00E80D99" w:rsidRDefault="00000000">
            <w:pPr>
              <w:spacing w:after="20"/>
            </w:pPr>
            <w:r>
              <w:t>Người dùng hệ thống</w:t>
            </w:r>
          </w:p>
        </w:tc>
      </w:tr>
      <w:tr w:rsidR="00E80D99" w14:paraId="0056517B" w14:textId="77777777">
        <w:trPr>
          <w:jc w:val="center"/>
        </w:trPr>
        <w:tc>
          <w:tcPr>
            <w:tcW w:w="2041" w:type="dxa"/>
            <w:tcMar>
              <w:top w:w="80" w:type="dxa"/>
              <w:left w:w="80" w:type="dxa"/>
              <w:bottom w:w="80" w:type="dxa"/>
              <w:right w:w="80" w:type="dxa"/>
            </w:tcMar>
            <w:vAlign w:val="center"/>
          </w:tcPr>
          <w:p w14:paraId="489B2021"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022C80D0" w14:textId="77777777" w:rsidR="00E80D99" w:rsidRDefault="00000000">
            <w:pPr>
              <w:spacing w:after="20"/>
            </w:pPr>
            <w:r>
              <w:t>Người dùng chọn loại phiếu nhập.</w:t>
            </w:r>
          </w:p>
        </w:tc>
      </w:tr>
      <w:tr w:rsidR="00E80D99" w14:paraId="4DD873C7" w14:textId="77777777">
        <w:trPr>
          <w:jc w:val="center"/>
        </w:trPr>
        <w:tc>
          <w:tcPr>
            <w:tcW w:w="2041" w:type="dxa"/>
            <w:tcMar>
              <w:top w:w="80" w:type="dxa"/>
              <w:left w:w="80" w:type="dxa"/>
              <w:bottom w:w="80" w:type="dxa"/>
              <w:right w:w="80" w:type="dxa"/>
            </w:tcMar>
            <w:vAlign w:val="center"/>
          </w:tcPr>
          <w:p w14:paraId="0A808BB8"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007CC684" w14:textId="77777777" w:rsidR="00E80D99" w:rsidRDefault="00000000">
            <w:pPr>
              <w:spacing w:after="20"/>
            </w:pPr>
            <w:r>
              <w:t>Đã đăng nhập và truy cập StatisticsView; chọn đủ ngày và đối tượng của tiêu chí.</w:t>
            </w:r>
          </w:p>
        </w:tc>
      </w:tr>
      <w:tr w:rsidR="00E80D99" w14:paraId="14B650DC" w14:textId="77777777">
        <w:trPr>
          <w:jc w:val="center"/>
        </w:trPr>
        <w:tc>
          <w:tcPr>
            <w:tcW w:w="2041" w:type="dxa"/>
            <w:tcMar>
              <w:top w:w="80" w:type="dxa"/>
              <w:left w:w="80" w:type="dxa"/>
              <w:bottom w:w="80" w:type="dxa"/>
              <w:right w:w="80" w:type="dxa"/>
            </w:tcMar>
            <w:vAlign w:val="center"/>
          </w:tcPr>
          <w:p w14:paraId="03DE7CC6"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096577EC" w14:textId="77777777" w:rsidR="00E80D99" w:rsidRDefault="00000000">
            <w:pPr>
              <w:spacing w:after="20"/>
            </w:pPr>
            <w:r>
              <w:t>Bảng thống kê, số bản ghi và số tổng tương ứng được cập nhật.</w:t>
            </w:r>
          </w:p>
        </w:tc>
      </w:tr>
    </w:tbl>
    <w:p w14:paraId="3148BD46" w14:textId="77777777" w:rsidR="00E80D99" w:rsidRDefault="00E80D99"/>
    <w:p w14:paraId="6C0063A5" w14:textId="77777777" w:rsidR="007A0514" w:rsidRDefault="007A0514" w:rsidP="007A0514"/>
    <w:p w14:paraId="70AA24C4" w14:textId="34460569" w:rsidR="00E80D99" w:rsidRDefault="00000000">
      <w:pPr>
        <w:pStyle w:val="Heading3"/>
      </w:pPr>
      <w:r>
        <w:t>UC62 Xuất báo cáo thống kê</w:t>
      </w:r>
    </w:p>
    <w:p w14:paraId="4A515403" w14:textId="77777777" w:rsidR="00E80D99" w:rsidRDefault="00000000">
      <w:pPr>
        <w:pStyle w:val="Caption"/>
        <w:keepNext/>
      </w:pPr>
      <w:r>
        <w:t xml:space="preserve">Bảng </w:t>
      </w:r>
      <w:r>
        <w:fldChar w:fldCharType="begin"/>
      </w:r>
      <w:r>
        <w:instrText>SEQ Bảng \* ARABIC</w:instrText>
      </w:r>
      <w:r>
        <w:fldChar w:fldCharType="separate"/>
      </w:r>
      <w:r>
        <w:t>75</w:t>
      </w:r>
      <w:r>
        <w:fldChar w:fldCharType="end"/>
      </w:r>
      <w:bookmarkStart w:id="113" w:name="_Toc24063"/>
      <w:r>
        <w:t xml:space="preserve"> Thông tin UC62</w:t>
      </w:r>
      <w:bookmarkEnd w:id="11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13"/>
      </w:tblGrid>
      <w:tr w:rsidR="00E80D99" w14:paraId="04BE77AD" w14:textId="77777777">
        <w:trPr>
          <w:tblHeader/>
          <w:jc w:val="center"/>
        </w:trPr>
        <w:tc>
          <w:tcPr>
            <w:tcW w:w="2041" w:type="dxa"/>
            <w:shd w:val="clear" w:color="auto" w:fill="E7E6E6"/>
            <w:tcMar>
              <w:top w:w="80" w:type="dxa"/>
              <w:left w:w="80" w:type="dxa"/>
              <w:bottom w:w="80" w:type="dxa"/>
              <w:right w:w="80" w:type="dxa"/>
            </w:tcMar>
            <w:vAlign w:val="center"/>
          </w:tcPr>
          <w:p w14:paraId="2D10C4A4" w14:textId="77777777" w:rsidR="00E80D99" w:rsidRDefault="00000000">
            <w:pPr>
              <w:spacing w:after="20"/>
            </w:pPr>
            <w:r>
              <w:rPr>
                <w:b/>
              </w:rPr>
              <w:t>Thành phần</w:t>
            </w:r>
          </w:p>
        </w:tc>
        <w:tc>
          <w:tcPr>
            <w:tcW w:w="7313" w:type="dxa"/>
            <w:shd w:val="clear" w:color="auto" w:fill="E7E6E6"/>
            <w:tcMar>
              <w:top w:w="80" w:type="dxa"/>
              <w:left w:w="80" w:type="dxa"/>
              <w:bottom w:w="80" w:type="dxa"/>
              <w:right w:w="80" w:type="dxa"/>
            </w:tcMar>
            <w:vAlign w:val="center"/>
          </w:tcPr>
          <w:p w14:paraId="7754A157" w14:textId="77777777" w:rsidR="00E80D99" w:rsidRDefault="00000000">
            <w:pPr>
              <w:spacing w:after="20"/>
            </w:pPr>
            <w:r>
              <w:rPr>
                <w:b/>
              </w:rPr>
              <w:t>Nội dung</w:t>
            </w:r>
          </w:p>
        </w:tc>
      </w:tr>
      <w:tr w:rsidR="00E80D99" w14:paraId="6BE3B693" w14:textId="77777777">
        <w:trPr>
          <w:jc w:val="center"/>
        </w:trPr>
        <w:tc>
          <w:tcPr>
            <w:tcW w:w="2041" w:type="dxa"/>
            <w:tcMar>
              <w:top w:w="80" w:type="dxa"/>
              <w:left w:w="80" w:type="dxa"/>
              <w:bottom w:w="80" w:type="dxa"/>
              <w:right w:w="80" w:type="dxa"/>
            </w:tcMar>
            <w:vAlign w:val="center"/>
          </w:tcPr>
          <w:p w14:paraId="1A01DF13" w14:textId="77777777" w:rsidR="00E80D99" w:rsidRDefault="00000000">
            <w:pPr>
              <w:spacing w:after="20"/>
            </w:pPr>
            <w:r>
              <w:t>Tóm tắt</w:t>
            </w:r>
          </w:p>
        </w:tc>
        <w:tc>
          <w:tcPr>
            <w:tcW w:w="7313" w:type="dxa"/>
            <w:tcMar>
              <w:top w:w="80" w:type="dxa"/>
              <w:left w:w="80" w:type="dxa"/>
              <w:bottom w:w="80" w:type="dxa"/>
              <w:right w:w="80" w:type="dxa"/>
            </w:tcMar>
            <w:vAlign w:val="center"/>
          </w:tcPr>
          <w:p w14:paraId="54D78A5B" w14:textId="77777777" w:rsidR="00E80D99" w:rsidRDefault="00000000">
            <w:pPr>
              <w:spacing w:after="20"/>
            </w:pPr>
            <w:r>
              <w:t>Cho phép người dùng xuất báo cáo thống kê.</w:t>
            </w:r>
          </w:p>
        </w:tc>
      </w:tr>
      <w:tr w:rsidR="00E80D99" w14:paraId="178DC5E9" w14:textId="77777777">
        <w:trPr>
          <w:jc w:val="center"/>
        </w:trPr>
        <w:tc>
          <w:tcPr>
            <w:tcW w:w="2041" w:type="dxa"/>
            <w:tcMar>
              <w:top w:w="80" w:type="dxa"/>
              <w:left w:w="80" w:type="dxa"/>
              <w:bottom w:w="80" w:type="dxa"/>
              <w:right w:w="80" w:type="dxa"/>
            </w:tcMar>
            <w:vAlign w:val="center"/>
          </w:tcPr>
          <w:p w14:paraId="19E0065D" w14:textId="77777777" w:rsidR="00E80D99" w:rsidRDefault="00000000">
            <w:pPr>
              <w:spacing w:after="20"/>
            </w:pPr>
            <w:r>
              <w:t>Tác nhân</w:t>
            </w:r>
          </w:p>
        </w:tc>
        <w:tc>
          <w:tcPr>
            <w:tcW w:w="7313" w:type="dxa"/>
            <w:tcMar>
              <w:top w:w="80" w:type="dxa"/>
              <w:left w:w="80" w:type="dxa"/>
              <w:bottom w:w="80" w:type="dxa"/>
              <w:right w:w="80" w:type="dxa"/>
            </w:tcMar>
            <w:vAlign w:val="center"/>
          </w:tcPr>
          <w:p w14:paraId="4260D30F" w14:textId="77777777" w:rsidR="00E80D99" w:rsidRDefault="00000000">
            <w:pPr>
              <w:spacing w:after="20"/>
            </w:pPr>
            <w:r>
              <w:t>Người dùng hệ thống</w:t>
            </w:r>
          </w:p>
        </w:tc>
      </w:tr>
      <w:tr w:rsidR="00E80D99" w14:paraId="76854C40" w14:textId="77777777">
        <w:trPr>
          <w:jc w:val="center"/>
        </w:trPr>
        <w:tc>
          <w:tcPr>
            <w:tcW w:w="2041" w:type="dxa"/>
            <w:tcMar>
              <w:top w:w="80" w:type="dxa"/>
              <w:left w:w="80" w:type="dxa"/>
              <w:bottom w:w="80" w:type="dxa"/>
              <w:right w:w="80" w:type="dxa"/>
            </w:tcMar>
            <w:vAlign w:val="center"/>
          </w:tcPr>
          <w:p w14:paraId="34EE3EDB" w14:textId="77777777" w:rsidR="00E80D99" w:rsidRDefault="00000000">
            <w:pPr>
              <w:spacing w:after="20"/>
            </w:pPr>
            <w:r>
              <w:t>Sự kiện khởi phát</w:t>
            </w:r>
          </w:p>
        </w:tc>
        <w:tc>
          <w:tcPr>
            <w:tcW w:w="7313" w:type="dxa"/>
            <w:tcMar>
              <w:top w:w="80" w:type="dxa"/>
              <w:left w:w="80" w:type="dxa"/>
              <w:bottom w:w="80" w:type="dxa"/>
              <w:right w:w="80" w:type="dxa"/>
            </w:tcMar>
            <w:vAlign w:val="center"/>
          </w:tcPr>
          <w:p w14:paraId="32EE2EC7" w14:textId="77777777" w:rsidR="00E80D99" w:rsidRDefault="00000000">
            <w:pPr>
              <w:spacing w:after="20"/>
            </w:pPr>
            <w:r>
              <w:t>Người dùng chọn Xuất Excel hoặc Xuất PDF.</w:t>
            </w:r>
          </w:p>
        </w:tc>
      </w:tr>
      <w:tr w:rsidR="00E80D99" w14:paraId="1272FAE0" w14:textId="77777777">
        <w:trPr>
          <w:jc w:val="center"/>
        </w:trPr>
        <w:tc>
          <w:tcPr>
            <w:tcW w:w="2041" w:type="dxa"/>
            <w:tcMar>
              <w:top w:w="80" w:type="dxa"/>
              <w:left w:w="80" w:type="dxa"/>
              <w:bottom w:w="80" w:type="dxa"/>
              <w:right w:w="80" w:type="dxa"/>
            </w:tcMar>
            <w:vAlign w:val="center"/>
          </w:tcPr>
          <w:p w14:paraId="72CB29C9" w14:textId="77777777" w:rsidR="00E80D99" w:rsidRDefault="00000000">
            <w:pPr>
              <w:spacing w:after="20"/>
            </w:pPr>
            <w:r>
              <w:t>Tiền điều kiện</w:t>
            </w:r>
          </w:p>
        </w:tc>
        <w:tc>
          <w:tcPr>
            <w:tcW w:w="7313" w:type="dxa"/>
            <w:tcMar>
              <w:top w:w="80" w:type="dxa"/>
              <w:left w:w="80" w:type="dxa"/>
              <w:bottom w:w="80" w:type="dxa"/>
              <w:right w:w="80" w:type="dxa"/>
            </w:tcMar>
            <w:vAlign w:val="center"/>
          </w:tcPr>
          <w:p w14:paraId="770EEBA4" w14:textId="77777777" w:rsidR="00E80D99" w:rsidRDefault="00000000">
            <w:pPr>
              <w:spacing w:after="20"/>
            </w:pPr>
            <w:r>
              <w:t>Đã truy cập StatisticsView; có dữ liệu phù hợp và bộ lọc hợp lệ.</w:t>
            </w:r>
          </w:p>
        </w:tc>
      </w:tr>
      <w:tr w:rsidR="00E80D99" w14:paraId="4D68794C" w14:textId="77777777">
        <w:trPr>
          <w:jc w:val="center"/>
        </w:trPr>
        <w:tc>
          <w:tcPr>
            <w:tcW w:w="2041" w:type="dxa"/>
            <w:tcMar>
              <w:top w:w="80" w:type="dxa"/>
              <w:left w:w="80" w:type="dxa"/>
              <w:bottom w:w="80" w:type="dxa"/>
              <w:right w:w="80" w:type="dxa"/>
            </w:tcMar>
            <w:vAlign w:val="center"/>
          </w:tcPr>
          <w:p w14:paraId="600F266F" w14:textId="77777777" w:rsidR="00E80D99" w:rsidRDefault="00000000">
            <w:pPr>
              <w:spacing w:after="20"/>
            </w:pPr>
            <w:r>
              <w:t>Hậu điều kiện</w:t>
            </w:r>
          </w:p>
        </w:tc>
        <w:tc>
          <w:tcPr>
            <w:tcW w:w="7313" w:type="dxa"/>
            <w:tcMar>
              <w:top w:w="80" w:type="dxa"/>
              <w:left w:w="80" w:type="dxa"/>
              <w:bottom w:w="80" w:type="dxa"/>
              <w:right w:w="80" w:type="dxa"/>
            </w:tcMar>
            <w:vAlign w:val="center"/>
          </w:tcPr>
          <w:p w14:paraId="40425FF8" w14:textId="77777777" w:rsidR="00E80D99" w:rsidRDefault="00000000">
            <w:pPr>
              <w:spacing w:after="20"/>
            </w:pPr>
            <w:r>
              <w:t>File Excel hoặc PDF được tạo theo phạm vi dữ liệu của từng lựa chọn.</w:t>
            </w:r>
          </w:p>
        </w:tc>
      </w:tr>
    </w:tbl>
    <w:p w14:paraId="3C022809" w14:textId="77777777" w:rsidR="00E80D99" w:rsidRDefault="00E80D99"/>
    <w:p w14:paraId="46096A53" w14:textId="77777777" w:rsidR="00C2100C" w:rsidRDefault="00C2100C">
      <w:pPr>
        <w:sectPr w:rsidR="00C2100C" w:rsidSect="00C2100C">
          <w:pgSz w:w="11906" w:h="16838"/>
          <w:pgMar w:top="1304" w:right="1134" w:bottom="567" w:left="1418" w:header="567" w:footer="567" w:gutter="0"/>
          <w:cols w:space="720"/>
          <w:docGrid w:linePitch="360"/>
        </w:sectPr>
      </w:pPr>
    </w:p>
    <w:p w14:paraId="6EA00830" w14:textId="77777777" w:rsidR="00C2100C" w:rsidRDefault="00C2100C">
      <w:pPr>
        <w:sectPr w:rsidR="00C2100C" w:rsidSect="00C2100C">
          <w:pgSz w:w="11906" w:h="16838"/>
          <w:pgMar w:top="1304" w:right="1134" w:bottom="567" w:left="1418" w:header="567" w:footer="567" w:gutter="0"/>
          <w:cols w:space="720"/>
          <w:docGrid w:linePitch="360"/>
        </w:sectPr>
      </w:pPr>
    </w:p>
    <w:p w14:paraId="24F3985D" w14:textId="36398923" w:rsidR="007F373A" w:rsidRDefault="007F373A" w:rsidP="007F373A">
      <w:pPr>
        <w:pStyle w:val="Heading1"/>
      </w:pPr>
      <w:r>
        <w:t xml:space="preserve">Chương </w:t>
      </w:r>
      <w:r>
        <w:t>4</w:t>
      </w:r>
      <w:r>
        <w:t xml:space="preserve"> </w:t>
      </w:r>
      <w:r>
        <w:t>Sequence Diagram</w:t>
      </w:r>
    </w:p>
    <w:p w14:paraId="61380F7D" w14:textId="77777777" w:rsidR="00DC6B7D" w:rsidRPr="00DC6B7D" w:rsidRDefault="00DC6B7D" w:rsidP="00DC6B7D">
      <w:r w:rsidRPr="00DC6B7D">
        <w:rPr>
          <w:b/>
          <w:bCs/>
        </w:rPr>
        <w:t>SD01. Đăng nhập</w:t>
      </w:r>
    </w:p>
    <w:p w14:paraId="1CF649B0" w14:textId="6DC4ED80" w:rsidR="00AD3252" w:rsidRDefault="00DC6B7D" w:rsidP="00412F93">
      <w:r>
        <w:rPr>
          <w:noProof/>
        </w:rPr>
        <w:drawing>
          <wp:inline distT="0" distB="0" distL="0" distR="0" wp14:anchorId="7C87947B" wp14:editId="50288828">
            <wp:extent cx="11285867" cy="8261131"/>
            <wp:effectExtent l="0" t="0" r="0" b="6985"/>
            <wp:docPr id="10969828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316655" cy="8283667"/>
                    </a:xfrm>
                    <a:prstGeom prst="rect">
                      <a:avLst/>
                    </a:prstGeom>
                    <a:noFill/>
                    <a:ln>
                      <a:noFill/>
                    </a:ln>
                  </pic:spPr>
                </pic:pic>
              </a:graphicData>
            </a:graphic>
          </wp:inline>
        </w:drawing>
      </w:r>
    </w:p>
    <w:p w14:paraId="4D50E90F" w14:textId="77777777" w:rsidR="007F373A" w:rsidRDefault="007F373A" w:rsidP="00DC6B7D">
      <w:pPr>
        <w:rPr>
          <w:b/>
          <w:bCs/>
        </w:rPr>
      </w:pPr>
    </w:p>
    <w:p w14:paraId="3DCA3AC3" w14:textId="251FBAE0" w:rsidR="00DC6B7D" w:rsidRPr="00DC6B7D" w:rsidRDefault="00DC6B7D" w:rsidP="00DC6B7D">
      <w:r w:rsidRPr="00DC6B7D">
        <w:rPr>
          <w:b/>
          <w:bCs/>
        </w:rPr>
        <w:t>SD02. Quản lý sản phẩm</w:t>
      </w:r>
    </w:p>
    <w:p w14:paraId="0D870C6A" w14:textId="4C365FBC" w:rsidR="00DC6B7D" w:rsidRDefault="00DC6B7D" w:rsidP="00412F93">
      <w:r>
        <w:rPr>
          <w:noProof/>
        </w:rPr>
        <w:drawing>
          <wp:inline distT="0" distB="0" distL="0" distR="0" wp14:anchorId="3233A776" wp14:editId="48DD9510">
            <wp:extent cx="7080799" cy="9222828"/>
            <wp:effectExtent l="0" t="0" r="6350" b="0"/>
            <wp:docPr id="26085282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089140" cy="9233692"/>
                    </a:xfrm>
                    <a:prstGeom prst="rect">
                      <a:avLst/>
                    </a:prstGeom>
                    <a:noFill/>
                    <a:ln>
                      <a:noFill/>
                    </a:ln>
                  </pic:spPr>
                </pic:pic>
              </a:graphicData>
            </a:graphic>
          </wp:inline>
        </w:drawing>
      </w:r>
    </w:p>
    <w:p w14:paraId="50EB6754" w14:textId="77777777" w:rsidR="00DC6B7D" w:rsidRPr="00DC6B7D" w:rsidRDefault="00DC6B7D" w:rsidP="00DC6B7D">
      <w:r w:rsidRPr="00DC6B7D">
        <w:rPr>
          <w:b/>
          <w:bCs/>
        </w:rPr>
        <w:t>SD03. Quản lý sản phẩm của nhà cung cấp</w:t>
      </w:r>
    </w:p>
    <w:p w14:paraId="28921489" w14:textId="0C8ABEA9" w:rsidR="00DC6B7D" w:rsidRDefault="00DC6B7D" w:rsidP="00412F93">
      <w:r>
        <w:rPr>
          <w:noProof/>
        </w:rPr>
        <w:drawing>
          <wp:inline distT="0" distB="0" distL="0" distR="0" wp14:anchorId="2A14833A" wp14:editId="7869571B">
            <wp:extent cx="10279117" cy="9276579"/>
            <wp:effectExtent l="0" t="0" r="8255" b="1270"/>
            <wp:docPr id="120055320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284509" cy="9281445"/>
                    </a:xfrm>
                    <a:prstGeom prst="rect">
                      <a:avLst/>
                    </a:prstGeom>
                    <a:noFill/>
                    <a:ln>
                      <a:noFill/>
                    </a:ln>
                  </pic:spPr>
                </pic:pic>
              </a:graphicData>
            </a:graphic>
          </wp:inline>
        </w:drawing>
      </w:r>
    </w:p>
    <w:p w14:paraId="429E333E" w14:textId="77777777" w:rsidR="00DC6B7D" w:rsidRPr="00DC6B7D" w:rsidRDefault="00DC6B7D" w:rsidP="00DC6B7D">
      <w:r w:rsidRPr="00DC6B7D">
        <w:rPr>
          <w:b/>
          <w:bCs/>
        </w:rPr>
        <w:t>SD04. Lập phiếu nhập</w:t>
      </w:r>
    </w:p>
    <w:p w14:paraId="3027F926" w14:textId="1A513DBA" w:rsidR="00DC6B7D" w:rsidRDefault="00DC6B7D" w:rsidP="00412F93">
      <w:r>
        <w:rPr>
          <w:noProof/>
        </w:rPr>
        <w:drawing>
          <wp:inline distT="0" distB="0" distL="0" distR="0" wp14:anchorId="5CB5856A" wp14:editId="30432F96">
            <wp:extent cx="7902640" cy="9317421"/>
            <wp:effectExtent l="0" t="0" r="3175" b="0"/>
            <wp:docPr id="10296967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907230" cy="9322833"/>
                    </a:xfrm>
                    <a:prstGeom prst="rect">
                      <a:avLst/>
                    </a:prstGeom>
                    <a:noFill/>
                    <a:ln>
                      <a:noFill/>
                    </a:ln>
                  </pic:spPr>
                </pic:pic>
              </a:graphicData>
            </a:graphic>
          </wp:inline>
        </w:drawing>
      </w:r>
    </w:p>
    <w:p w14:paraId="167F7FD0" w14:textId="77777777" w:rsidR="00B1212C" w:rsidRPr="00B1212C" w:rsidRDefault="00B1212C" w:rsidP="00B1212C">
      <w:r w:rsidRPr="00B1212C">
        <w:rPr>
          <w:b/>
          <w:bCs/>
        </w:rPr>
        <w:t>SD05. Hoàn thành phiếu nhập</w:t>
      </w:r>
    </w:p>
    <w:p w14:paraId="451C1694" w14:textId="1F062865" w:rsidR="00DC6B7D" w:rsidRDefault="00B1212C" w:rsidP="00412F93">
      <w:r>
        <w:rPr>
          <w:noProof/>
        </w:rPr>
        <w:drawing>
          <wp:inline distT="0" distB="0" distL="0" distR="0" wp14:anchorId="127BA851" wp14:editId="1CFC5D58">
            <wp:extent cx="10316800" cy="9270124"/>
            <wp:effectExtent l="0" t="0" r="8890" b="7620"/>
            <wp:docPr id="193553846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318828" cy="9271946"/>
                    </a:xfrm>
                    <a:prstGeom prst="rect">
                      <a:avLst/>
                    </a:prstGeom>
                    <a:noFill/>
                    <a:ln>
                      <a:noFill/>
                    </a:ln>
                  </pic:spPr>
                </pic:pic>
              </a:graphicData>
            </a:graphic>
          </wp:inline>
        </w:drawing>
      </w:r>
    </w:p>
    <w:p w14:paraId="29C539F3" w14:textId="77777777" w:rsidR="00B1212C" w:rsidRPr="00B1212C" w:rsidRDefault="00B1212C" w:rsidP="00B1212C">
      <w:r w:rsidRPr="00B1212C">
        <w:rPr>
          <w:b/>
          <w:bCs/>
        </w:rPr>
        <w:t>SD06. Lập đơn bán hàng, khách hàng và khuyến mãi</w:t>
      </w:r>
    </w:p>
    <w:p w14:paraId="436F6748" w14:textId="228546C7" w:rsidR="00B1212C" w:rsidRDefault="00B1212C" w:rsidP="00412F93">
      <w:r>
        <w:rPr>
          <w:noProof/>
        </w:rPr>
        <w:drawing>
          <wp:inline distT="0" distB="0" distL="0" distR="0" wp14:anchorId="4853FDB7" wp14:editId="2BDCF04F">
            <wp:extent cx="7300779" cy="9333186"/>
            <wp:effectExtent l="0" t="0" r="0" b="1905"/>
            <wp:docPr id="116029088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304671" cy="9338161"/>
                    </a:xfrm>
                    <a:prstGeom prst="rect">
                      <a:avLst/>
                    </a:prstGeom>
                    <a:noFill/>
                    <a:ln>
                      <a:noFill/>
                    </a:ln>
                  </pic:spPr>
                </pic:pic>
              </a:graphicData>
            </a:graphic>
          </wp:inline>
        </w:drawing>
      </w:r>
    </w:p>
    <w:p w14:paraId="4A58C74E" w14:textId="77777777" w:rsidR="00B1212C" w:rsidRPr="00B1212C" w:rsidRDefault="00B1212C" w:rsidP="00B1212C">
      <w:r w:rsidRPr="00B1212C">
        <w:rPr>
          <w:b/>
          <w:bCs/>
        </w:rPr>
        <w:t>SD07. Tra cứu tồn kho và serial</w:t>
      </w:r>
    </w:p>
    <w:p w14:paraId="39E20B51" w14:textId="7A331BAB" w:rsidR="00B1212C" w:rsidRDefault="00B1212C" w:rsidP="00412F93">
      <w:r>
        <w:rPr>
          <w:noProof/>
        </w:rPr>
        <w:drawing>
          <wp:inline distT="0" distB="0" distL="0" distR="0" wp14:anchorId="5B2D40E8" wp14:editId="1E6A4F19">
            <wp:extent cx="12475896" cy="9285890"/>
            <wp:effectExtent l="0" t="0" r="1905" b="0"/>
            <wp:docPr id="117581466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486671" cy="9293910"/>
                    </a:xfrm>
                    <a:prstGeom prst="rect">
                      <a:avLst/>
                    </a:prstGeom>
                    <a:noFill/>
                    <a:ln>
                      <a:noFill/>
                    </a:ln>
                  </pic:spPr>
                </pic:pic>
              </a:graphicData>
            </a:graphic>
          </wp:inline>
        </w:drawing>
      </w:r>
    </w:p>
    <w:p w14:paraId="7FF78616" w14:textId="77777777" w:rsidR="00B1212C" w:rsidRPr="00B1212C" w:rsidRDefault="00B1212C" w:rsidP="00B1212C">
      <w:r w:rsidRPr="00B1212C">
        <w:rPr>
          <w:b/>
          <w:bCs/>
        </w:rPr>
        <w:t>SD08. Tiếp nhận và cập nhật bảo hành</w:t>
      </w:r>
    </w:p>
    <w:p w14:paraId="2F7C7481" w14:textId="515B3374" w:rsidR="00B1212C" w:rsidRDefault="00B1212C" w:rsidP="00412F93">
      <w:r>
        <w:rPr>
          <w:noProof/>
        </w:rPr>
        <w:drawing>
          <wp:inline distT="0" distB="0" distL="0" distR="0" wp14:anchorId="461E0BA7" wp14:editId="0EDE1D91">
            <wp:extent cx="7437938" cy="9222828"/>
            <wp:effectExtent l="0" t="0" r="0" b="0"/>
            <wp:docPr id="63746451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439387" cy="9224625"/>
                    </a:xfrm>
                    <a:prstGeom prst="rect">
                      <a:avLst/>
                    </a:prstGeom>
                    <a:noFill/>
                    <a:ln>
                      <a:noFill/>
                    </a:ln>
                  </pic:spPr>
                </pic:pic>
              </a:graphicData>
            </a:graphic>
          </wp:inline>
        </w:drawing>
      </w:r>
    </w:p>
    <w:p w14:paraId="445094F3" w14:textId="77777777" w:rsidR="00B1212C" w:rsidRPr="00B1212C" w:rsidRDefault="00B1212C" w:rsidP="00B1212C">
      <w:r w:rsidRPr="00B1212C">
        <w:rPr>
          <w:b/>
          <w:bCs/>
        </w:rPr>
        <w:t>SD09. Quản lý chương trình khuyến mãi</w:t>
      </w:r>
    </w:p>
    <w:p w14:paraId="5CD34F0E" w14:textId="5A84AF75" w:rsidR="00B1212C" w:rsidRDefault="00B1212C" w:rsidP="00412F93">
      <w:r>
        <w:rPr>
          <w:noProof/>
        </w:rPr>
        <w:drawing>
          <wp:inline distT="0" distB="0" distL="0" distR="0" wp14:anchorId="470A08A5" wp14:editId="238195C4">
            <wp:extent cx="7177225" cy="9333186"/>
            <wp:effectExtent l="0" t="0" r="5080" b="1905"/>
            <wp:docPr id="135486002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83635" cy="9341522"/>
                    </a:xfrm>
                    <a:prstGeom prst="rect">
                      <a:avLst/>
                    </a:prstGeom>
                    <a:noFill/>
                    <a:ln>
                      <a:noFill/>
                    </a:ln>
                  </pic:spPr>
                </pic:pic>
              </a:graphicData>
            </a:graphic>
          </wp:inline>
        </w:drawing>
      </w:r>
    </w:p>
    <w:p w14:paraId="30A1B531" w14:textId="77777777" w:rsidR="00B1212C" w:rsidRPr="00B1212C" w:rsidRDefault="00B1212C" w:rsidP="00B1212C">
      <w:r w:rsidRPr="00B1212C">
        <w:rPr>
          <w:b/>
          <w:bCs/>
        </w:rPr>
        <w:t>SD10. Cấp và cập nhật tài khoản</w:t>
      </w:r>
    </w:p>
    <w:p w14:paraId="6ED4AC24" w14:textId="77220D04" w:rsidR="00B1212C" w:rsidRDefault="00B1212C" w:rsidP="00412F93">
      <w:r>
        <w:rPr>
          <w:noProof/>
        </w:rPr>
        <w:drawing>
          <wp:inline distT="0" distB="0" distL="0" distR="0" wp14:anchorId="76664294" wp14:editId="07CA1F1B">
            <wp:extent cx="8041735" cy="9301655"/>
            <wp:effectExtent l="0" t="0" r="0" b="0"/>
            <wp:docPr id="120215216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045639" cy="9306171"/>
                    </a:xfrm>
                    <a:prstGeom prst="rect">
                      <a:avLst/>
                    </a:prstGeom>
                    <a:noFill/>
                    <a:ln>
                      <a:noFill/>
                    </a:ln>
                  </pic:spPr>
                </pic:pic>
              </a:graphicData>
            </a:graphic>
          </wp:inline>
        </w:drawing>
      </w:r>
    </w:p>
    <w:p w14:paraId="3BC7D430" w14:textId="77777777" w:rsidR="00B1212C" w:rsidRPr="00B1212C" w:rsidRDefault="00B1212C" w:rsidP="00B1212C">
      <w:r w:rsidRPr="00B1212C">
        <w:rPr>
          <w:b/>
          <w:bCs/>
        </w:rPr>
        <w:t>SD11. Tạo vai trò và thiết lập quyền</w:t>
      </w:r>
    </w:p>
    <w:p w14:paraId="6694DFBD" w14:textId="5C49579A" w:rsidR="00B1212C" w:rsidRDefault="00060D42" w:rsidP="00412F93">
      <w:r>
        <w:rPr>
          <w:noProof/>
        </w:rPr>
        <w:drawing>
          <wp:inline distT="0" distB="0" distL="0" distR="0" wp14:anchorId="4E11E76A" wp14:editId="6E09A780">
            <wp:extent cx="9331919" cy="9301655"/>
            <wp:effectExtent l="0" t="0" r="3175" b="0"/>
            <wp:docPr id="78350362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335904" cy="9305627"/>
                    </a:xfrm>
                    <a:prstGeom prst="rect">
                      <a:avLst/>
                    </a:prstGeom>
                    <a:noFill/>
                    <a:ln>
                      <a:noFill/>
                    </a:ln>
                  </pic:spPr>
                </pic:pic>
              </a:graphicData>
            </a:graphic>
          </wp:inline>
        </w:drawing>
      </w:r>
    </w:p>
    <w:p w14:paraId="1A378499" w14:textId="77777777" w:rsidR="00060D42" w:rsidRPr="00060D42" w:rsidRDefault="00060D42" w:rsidP="00060D42">
      <w:r w:rsidRPr="00060D42">
        <w:rPr>
          <w:b/>
          <w:bCs/>
        </w:rPr>
        <w:t>SD12. Thống kê và xuất báo cáo</w:t>
      </w:r>
    </w:p>
    <w:p w14:paraId="6DEAB132" w14:textId="399C861A" w:rsidR="00AD3252" w:rsidRDefault="00060D42" w:rsidP="00412F93">
      <w:r>
        <w:rPr>
          <w:noProof/>
        </w:rPr>
        <w:drawing>
          <wp:inline distT="0" distB="0" distL="0" distR="0" wp14:anchorId="527C82C1" wp14:editId="00683A98">
            <wp:extent cx="8831984" cy="9080938"/>
            <wp:effectExtent l="0" t="0" r="7620" b="6350"/>
            <wp:docPr id="60335660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832889" cy="9081868"/>
                    </a:xfrm>
                    <a:prstGeom prst="rect">
                      <a:avLst/>
                    </a:prstGeom>
                    <a:noFill/>
                    <a:ln>
                      <a:noFill/>
                    </a:ln>
                  </pic:spPr>
                </pic:pic>
              </a:graphicData>
            </a:graphic>
          </wp:inline>
        </w:drawing>
      </w:r>
    </w:p>
    <w:sectPr w:rsidR="00AD3252" w:rsidSect="00C2100C">
      <w:pgSz w:w="23811" w:h="16838" w:orient="landscape" w:code="8"/>
      <w:pgMar w:top="720" w:right="720" w:bottom="720" w:left="72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53718" w14:textId="77777777" w:rsidR="00AE76D0" w:rsidRDefault="00AE76D0">
      <w:pPr>
        <w:spacing w:line="240" w:lineRule="auto"/>
      </w:pPr>
      <w:r>
        <w:separator/>
      </w:r>
    </w:p>
  </w:endnote>
  <w:endnote w:type="continuationSeparator" w:id="0">
    <w:p w14:paraId="27B9F06B" w14:textId="77777777" w:rsidR="00AE76D0" w:rsidRDefault="00AE76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8CC0A" w14:textId="77777777" w:rsidR="00E80D99" w:rsidRDefault="00000000">
    <w:pPr>
      <w:pStyle w:val="Footer"/>
      <w:jc w:val="center"/>
    </w:pPr>
    <w:r>
      <w:fldChar w:fldCharType="begin"/>
    </w:r>
    <w:r>
      <w:instrText>PAGE</w:instrText>
    </w:r>
    <w:r>
      <w:fldChar w:fldCharType="separate"/>
    </w:r>
    <w:r w:rsidR="006662B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3F1FD" w14:textId="77777777" w:rsidR="00AE76D0" w:rsidRDefault="00AE76D0">
      <w:pPr>
        <w:spacing w:after="0"/>
      </w:pPr>
      <w:r>
        <w:separator/>
      </w:r>
    </w:p>
  </w:footnote>
  <w:footnote w:type="continuationSeparator" w:id="0">
    <w:p w14:paraId="31650E13" w14:textId="77777777" w:rsidR="00AE76D0" w:rsidRDefault="00AE76D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776359314">
    <w:abstractNumId w:val="5"/>
  </w:num>
  <w:num w:numId="2" w16cid:durableId="144246187">
    <w:abstractNumId w:val="3"/>
  </w:num>
  <w:num w:numId="3" w16cid:durableId="1067453374">
    <w:abstractNumId w:val="2"/>
  </w:num>
  <w:num w:numId="4" w16cid:durableId="1886793971">
    <w:abstractNumId w:val="4"/>
  </w:num>
  <w:num w:numId="5" w16cid:durableId="574701408">
    <w:abstractNumId w:val="1"/>
  </w:num>
  <w:num w:numId="6" w16cid:durableId="74406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D42"/>
    <w:rsid w:val="0015074B"/>
    <w:rsid w:val="002763EC"/>
    <w:rsid w:val="0029639D"/>
    <w:rsid w:val="002E331F"/>
    <w:rsid w:val="00326F90"/>
    <w:rsid w:val="00412F93"/>
    <w:rsid w:val="004B1000"/>
    <w:rsid w:val="005874B0"/>
    <w:rsid w:val="006662BB"/>
    <w:rsid w:val="007A0514"/>
    <w:rsid w:val="007F373A"/>
    <w:rsid w:val="00904F4F"/>
    <w:rsid w:val="00AA1D8D"/>
    <w:rsid w:val="00AD3252"/>
    <w:rsid w:val="00AE76D0"/>
    <w:rsid w:val="00B1212C"/>
    <w:rsid w:val="00B47730"/>
    <w:rsid w:val="00C2100C"/>
    <w:rsid w:val="00C31492"/>
    <w:rsid w:val="00C37773"/>
    <w:rsid w:val="00CB0664"/>
    <w:rsid w:val="00DA3E1A"/>
    <w:rsid w:val="00DC6B7D"/>
    <w:rsid w:val="00E80D99"/>
    <w:rsid w:val="00F20B73"/>
    <w:rsid w:val="00FC693F"/>
    <w:rsid w:val="18C77A8E"/>
    <w:rsid w:val="6BF95F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13A7D3"/>
  <w14:defaultImageDpi w14:val="300"/>
  <w15:docId w15:val="{8B918B36-F1C2-4B54-B1C1-D9D6DA339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lsdException w:name="Medium Shading 2" w:uiPriority="64" w:qFormat="1"/>
    <w:lsdException w:name="Medium List 1" w:uiPriority="65"/>
    <w:lsdException w:name="Medium List 2" w:uiPriority="66" w:qFormat="1"/>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qFormat="1"/>
    <w:lsdException w:name="Medium Shading 2 Accent 2" w:uiPriority="64" w:qFormat="1"/>
    <w:lsdException w:name="Medium List 1 Accent 2" w:uiPriority="65"/>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qFormat="1"/>
    <w:lsdException w:name="Medium Shading 2 Accent 6" w:uiPriority="64"/>
    <w:lsdException w:name="Medium List 1 Accent 6" w:uiPriority="65"/>
    <w:lsdException w:name="Medium List 2 Accent 6" w:uiPriority="66"/>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360" w:lineRule="auto"/>
    </w:pPr>
    <w:rPr>
      <w:rFonts w:ascii="Times New Roman" w:eastAsia="Times New Roman" w:hAnsi="Times New Roman" w:cs="Times New Roman"/>
      <w:color w:val="000000"/>
      <w:sz w:val="26"/>
      <w:szCs w:val="22"/>
    </w:rPr>
  </w:style>
  <w:style w:type="paragraph" w:styleId="Heading1">
    <w:name w:val="heading 1"/>
    <w:basedOn w:val="Normal"/>
    <w:next w:val="Normal"/>
    <w:link w:val="Heading1Char"/>
    <w:uiPriority w:val="9"/>
    <w:qFormat/>
    <w:pPr>
      <w:keepNext/>
      <w:keepLines/>
      <w:spacing w:before="480"/>
      <w:outlineLvl w:val="0"/>
    </w:pPr>
    <w:rPr>
      <w:b/>
      <w:bCs/>
      <w:sz w:val="32"/>
      <w:szCs w:val="28"/>
    </w:rPr>
  </w:style>
  <w:style w:type="paragraph" w:styleId="Heading2">
    <w:name w:val="heading 2"/>
    <w:basedOn w:val="Normal"/>
    <w:next w:val="Normal"/>
    <w:link w:val="Heading2Char"/>
    <w:uiPriority w:val="9"/>
    <w:unhideWhenUsed/>
    <w:qFormat/>
    <w:pPr>
      <w:keepNext/>
      <w:keepLines/>
      <w:spacing w:before="200"/>
      <w:outlineLvl w:val="1"/>
    </w:pPr>
    <w:rPr>
      <w:b/>
      <w:bCs/>
      <w:sz w:val="28"/>
      <w:szCs w:val="26"/>
    </w:rPr>
  </w:style>
  <w:style w:type="paragraph" w:styleId="Heading3">
    <w:name w:val="heading 3"/>
    <w:basedOn w:val="Normal"/>
    <w:next w:val="Normal"/>
    <w:link w:val="Heading3Char"/>
    <w:uiPriority w:val="9"/>
    <w:unhideWhenUsed/>
    <w:qFormat/>
    <w:pPr>
      <w:keepNext/>
      <w:keepLines/>
      <w:spacing w:before="200"/>
      <w:outlineLvl w:val="2"/>
    </w:pPr>
    <w:rPr>
      <w:b/>
      <w:bCs/>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rPr>
      <w:b/>
      <w:bCs/>
      <w:i/>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i/>
      <w:iCs/>
      <w:spacing w:val="15"/>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semiHidden/>
    <w:unhideWhenUsed/>
    <w:pPr>
      <w:ind w:leftChars="200" w:left="200" w:hangingChars="200" w:hanging="200"/>
    </w:pPr>
  </w:style>
  <w:style w:type="paragraph" w:styleId="Title">
    <w:name w:val="Title"/>
    <w:basedOn w:val="Normal"/>
    <w:next w:val="Normal"/>
    <w:link w:val="TitleChar"/>
    <w:uiPriority w:val="10"/>
    <w:qFormat/>
    <w:pPr>
      <w:keepNext/>
      <w:contextualSpacing/>
    </w:pPr>
    <w:rPr>
      <w:b/>
      <w:spacing w:val="5"/>
      <w:kern w:val="28"/>
      <w:sz w:val="36"/>
      <w:szCs w:val="52"/>
    </w:rPr>
  </w:style>
  <w:style w:type="paragraph" w:styleId="TOC1">
    <w:name w:val="toc 1"/>
    <w:basedOn w:val="Normal"/>
    <w:next w:val="Normal"/>
    <w:uiPriority w:val="39"/>
    <w:unhideWhenUsed/>
  </w:style>
  <w:style w:type="paragraph" w:styleId="TOC2">
    <w:name w:val="toc 2"/>
    <w:basedOn w:val="Normal"/>
    <w:next w:val="Normal"/>
    <w:uiPriority w:val="39"/>
    <w:semiHidden/>
    <w:unhideWhenUsed/>
    <w:pPr>
      <w:ind w:leftChars="200" w:left="420"/>
    </w:p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MermaidCode">
    <w:name w:val="Mermaid Code"/>
    <w:pPr>
      <w:keepNext/>
    </w:pPr>
    <w:rPr>
      <w:rFonts w:ascii="Consolas" w:hAnsi="Consolas"/>
      <w:szCs w:val="22"/>
    </w:rPr>
  </w:style>
  <w:style w:type="paragraph" w:customStyle="1" w:styleId="FrontMatterHeading">
    <w:name w:val="Front Matter Heading"/>
    <w:pPr>
      <w:keepNext/>
      <w:spacing w:after="200" w:line="360" w:lineRule="auto"/>
    </w:pPr>
    <w:rPr>
      <w:rFonts w:ascii="Times New Roman" w:hAnsi="Times New Roman"/>
      <w:b/>
      <w:sz w:val="3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74</Pages>
  <Words>6159</Words>
  <Characters>35107</Characters>
  <Application>Microsoft Office Word</Application>
  <DocSecurity>0</DocSecurity>
  <Lines>292</Lines>
  <Paragraphs>82</Paragraphs>
  <ScaleCrop>false</ScaleCrop>
  <Company/>
  <LinksUpToDate>false</LinksUpToDate>
  <CharactersWithSpaces>41184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 hình use case và đặc tả use case hệ thống LaptopShop</dc:title>
  <dc:subject>Phân tích thiết kế hướng đối tượng</dc:subject>
  <dc:creator>THANH NHAN</dc:creator>
  <cp:lastModifiedBy>nhan phan</cp:lastModifiedBy>
  <cp:revision>2</cp:revision>
  <dcterms:created xsi:type="dcterms:W3CDTF">2026-10-09T14:48:00Z</dcterms:created>
  <dcterms:modified xsi:type="dcterms:W3CDTF">2026-10-09T14:48:00Z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DD5ABF86CD524059A83D1A60E027FBBA_12</vt:lpwstr>
  </property>
</Properties>
</file>