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87C83">
      <w:pPr>
        <w:jc w:val="center"/>
      </w:pPr>
      <w:r>
        <w:rPr>
          <w:rFonts w:ascii="Times New Roman" w:hAnsi="Times New Roman" w:eastAsia="Times New Roman"/>
          <w:b/>
          <w:color w:val="1F4E78"/>
          <w:sz w:val="36"/>
        </w:rPr>
        <w:t>BẢNG MÔ TẢ CHI TIẾT CLASS DIAGRAM</w:t>
      </w:r>
    </w:p>
    <w:p w14:paraId="1CEF7BE2">
      <w:pPr>
        <w:jc w:val="center"/>
      </w:pPr>
      <w:r>
        <w:rPr>
          <w:rFonts w:ascii="Times New Roman" w:hAnsi="Times New Roman" w:eastAsia="Times New Roman"/>
          <w:b/>
          <w:sz w:val="26"/>
        </w:rPr>
        <w:t>Hệ thống quản lý bán hàng điện tử / LaptopShop</w:t>
      </w:r>
    </w:p>
    <w:p w14:paraId="6BEC59A9">
      <w:pPr>
        <w:pStyle w:val="164"/>
        <w:rPr>
          <w:rFonts w:hint="default"/>
          <w:lang w:val="vi-VN"/>
        </w:rPr>
      </w:pPr>
      <w:r>
        <w:rPr>
          <w:i/>
        </w:rPr>
        <w:t>Quy ước: PK = khóa chính; FK = khóa ngoại; UK = duy nhất.</w:t>
      </w:r>
      <w:r>
        <w:rPr>
          <w:rFonts w:hint="default"/>
          <w:i/>
          <w:lang w:val="vi-VN"/>
        </w:rPr>
        <w:t xml:space="preserve"> N/A = không đề cập.</w:t>
      </w:r>
      <w:bookmarkStart w:id="0" w:name="_GoBack"/>
      <w:bookmarkEnd w:id="0"/>
    </w:p>
    <w:p w14:paraId="5E6BA93D"/>
    <w:p w14:paraId="3E47B547">
      <w:pPr>
        <w:pStyle w:val="2"/>
      </w:pPr>
      <w:r>
        <w:t>1. Mô tả chi tiết các lớp đối tượng</w:t>
      </w:r>
    </w:p>
    <w:p w14:paraId="4EAA374E">
      <w:pPr>
        <w:pStyle w:val="3"/>
      </w:pPr>
      <w:r>
        <w:t>1.1. Person &lt;&lt;abstract&gt;&gt;</w:t>
      </w:r>
    </w:p>
    <w:p w14:paraId="376FFC3C">
      <w:pPr>
        <w:jc w:val="both"/>
      </w:pPr>
      <w:r>
        <w:t xml:space="preserve">Lớp trừu tượng dùng để gom các thông tin chung của Employee và Customer. </w:t>
      </w:r>
    </w:p>
    <w:tbl>
      <w:tblPr>
        <w:tblStyle w:val="1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2108"/>
        <w:gridCol w:w="2108"/>
        <w:gridCol w:w="2108"/>
        <w:gridCol w:w="2108"/>
      </w:tblGrid>
      <w:tr w14:paraId="0500908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C342D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STT</w:t>
            </w:r>
          </w:p>
        </w:tc>
        <w:tc>
          <w:tcPr>
            <w:tcW w:w="181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51466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Tên thuộc tính</w:t>
            </w:r>
          </w:p>
        </w:tc>
        <w:tc>
          <w:tcPr>
            <w:tcW w:w="158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602D6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Kiểu</w:t>
            </w:r>
          </w:p>
        </w:tc>
        <w:tc>
          <w:tcPr>
            <w:tcW w:w="294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C3FAC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Ràng buộc</w:t>
            </w:r>
          </w:p>
        </w:tc>
        <w:tc>
          <w:tcPr>
            <w:tcW w:w="283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64AC1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Ý nghĩa/ghi chú</w:t>
            </w:r>
          </w:p>
        </w:tc>
      </w:tr>
      <w:tr w14:paraId="7BA2649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80171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B215C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id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84B52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Long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B2D0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Định danh logic; employee_id/customer_id ở lớp con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2FB5E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Mã định danh chung ở mức mô hình đối tượng</w:t>
            </w:r>
          </w:p>
        </w:tc>
      </w:tr>
      <w:tr w14:paraId="76B559E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E74C4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4C1A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name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9A700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String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2916E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 xml:space="preserve"> NOT NULL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3C8A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Họ tên của người</w:t>
            </w:r>
          </w:p>
        </w:tc>
      </w:tr>
      <w:tr w14:paraId="4313C08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88B7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866D1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phone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8DCB0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String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2C09D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UK ở EMPLOYEES và CUSTOMERS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7DC2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Số điện thoại liên hệ/tra cứu</w:t>
            </w:r>
          </w:p>
        </w:tc>
      </w:tr>
      <w:tr w14:paraId="53C04D9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E0AFC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F4C1E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address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89442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String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05569">
            <w:pPr>
              <w:spacing w:before="0" w:after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N/A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256F5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Địa chỉ liên hệ</w:t>
            </w:r>
          </w:p>
        </w:tc>
      </w:tr>
      <w:tr w14:paraId="3ECFB51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74755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35A0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createdAt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E4733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LocalDateTime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4C85E">
            <w:pPr>
              <w:spacing w:before="0" w:after="0"/>
            </w:pPr>
            <w:r>
              <w:rPr>
                <w:rFonts w:hint="default"/>
                <w:lang w:val="vi-VN"/>
              </w:rPr>
              <w:t>N/A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83F9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Thời điểm tạo bản ghi</w:t>
            </w:r>
          </w:p>
        </w:tc>
      </w:tr>
      <w:tr w14:paraId="764D6AA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CDFD9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6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E3A5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updatedAt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20AC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LocalDateTime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34236">
            <w:pPr>
              <w:spacing w:before="0" w:after="0"/>
            </w:pPr>
            <w:r>
              <w:rPr>
                <w:rFonts w:hint="default"/>
                <w:lang w:val="vi-VN"/>
              </w:rPr>
              <w:t>N/A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ED765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Thời điểm cập nhật gần nhất</w:t>
            </w:r>
          </w:p>
        </w:tc>
      </w:tr>
    </w:tbl>
    <w:p w14:paraId="13DC5533">
      <w:r>
        <w:rPr>
          <w:b/>
        </w:rPr>
        <w:t>Trách nhiệm chính:</w:t>
      </w:r>
    </w:p>
    <w:p w14:paraId="2A640A27">
      <w:pPr>
        <w:pStyle w:val="23"/>
        <w:spacing w:after="20"/>
        <w:ind w:left="397"/>
      </w:pPr>
      <w:r>
        <w:t>Cung cấp các thuộc tính nhận diện và liên hệ dùng chung cho Employee và Customer.</w:t>
      </w:r>
    </w:p>
    <w:p w14:paraId="1B975BC4">
      <w:pPr>
        <w:pStyle w:val="23"/>
        <w:spacing w:after="20"/>
        <w:ind w:left="397"/>
      </w:pPr>
      <w:r>
        <w:t>Làm lớp cha phục vụ cơ chế kế thừa trong mô hình phân tích.</w:t>
      </w:r>
    </w:p>
    <w:p w14:paraId="3425EDC7">
      <w:pPr>
        <w:spacing w:after="20"/>
      </w:pPr>
    </w:p>
    <w:p w14:paraId="244CC7D4">
      <w:pPr>
        <w:pStyle w:val="3"/>
      </w:pPr>
      <w:r>
        <w:t>1.2. Employee</w:t>
      </w:r>
    </w:p>
    <w:p w14:paraId="2BD4E4D1">
      <w:pPr>
        <w:jc w:val="both"/>
      </w:pPr>
      <w:r>
        <w:t xml:space="preserve">Nhân viên nội bộ của cửa hàng; kế thừa Person. </w:t>
      </w:r>
    </w:p>
    <w:tbl>
      <w:tblPr>
        <w:tblStyle w:val="1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2108"/>
        <w:gridCol w:w="2108"/>
        <w:gridCol w:w="2108"/>
        <w:gridCol w:w="2108"/>
      </w:tblGrid>
      <w:tr w14:paraId="1D3DE8E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E0301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STT</w:t>
            </w:r>
          </w:p>
        </w:tc>
        <w:tc>
          <w:tcPr>
            <w:tcW w:w="181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1FA28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Tên thuộc tính</w:t>
            </w:r>
          </w:p>
        </w:tc>
        <w:tc>
          <w:tcPr>
            <w:tcW w:w="158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62A2B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Kiểu</w:t>
            </w:r>
          </w:p>
        </w:tc>
        <w:tc>
          <w:tcPr>
            <w:tcW w:w="294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CC0C3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Ràng buộc</w:t>
            </w:r>
          </w:p>
        </w:tc>
        <w:tc>
          <w:tcPr>
            <w:tcW w:w="283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B834F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Ý nghĩa/ghi chú</w:t>
            </w:r>
          </w:p>
        </w:tc>
      </w:tr>
      <w:tr w14:paraId="3CB6B99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077C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319AC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employeeCode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2AB12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String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351D5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UK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530A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Mã nhân viên nội bộ, ví dụ NV001</w:t>
            </w:r>
          </w:p>
        </w:tc>
      </w:tr>
      <w:tr w14:paraId="192B84A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B380D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E9313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salary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DA2EC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BigDecimal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D0606">
            <w:pPr>
              <w:spacing w:before="0" w:after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&gt; 0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E3462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Mức lương cơ bản</w:t>
            </w:r>
          </w:p>
        </w:tc>
      </w:tr>
      <w:tr w14:paraId="4F64BC8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F121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6C640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status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820B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EmployeeStatus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20DB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Miền giá trị : ACTIVE, ON_LEAVE, RESIGNED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56834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Trạng thái làm việc</w:t>
            </w:r>
          </w:p>
        </w:tc>
      </w:tr>
    </w:tbl>
    <w:p w14:paraId="293BBF78">
      <w:r>
        <w:rPr>
          <w:b/>
        </w:rPr>
        <w:t>Trách nhiệm chính:</w:t>
      </w:r>
    </w:p>
    <w:p w14:paraId="59A7576E">
      <w:pPr>
        <w:pStyle w:val="23"/>
        <w:spacing w:after="20"/>
        <w:ind w:left="397"/>
      </w:pPr>
      <w:r>
        <w:t>Đại diện nhân viên tham gia xử lý đơn hàng, phiếu nhập và bảo hành.</w:t>
      </w:r>
    </w:p>
    <w:p w14:paraId="7F2AA3F6">
      <w:pPr>
        <w:pStyle w:val="23"/>
        <w:spacing w:after="20"/>
        <w:ind w:left="397"/>
      </w:pPr>
      <w:r>
        <w:t>Tạo Order, Receipt và WarrantyCard theo nghiệp vụ.</w:t>
      </w:r>
    </w:p>
    <w:p w14:paraId="58C4D206">
      <w:pPr>
        <w:pStyle w:val="23"/>
        <w:spacing w:after="20"/>
        <w:ind w:left="397"/>
      </w:pPr>
      <w:r>
        <w:t>Là chủ sở hữu tài khoản nội bộ nếu được cấp Account.</w:t>
      </w:r>
    </w:p>
    <w:p w14:paraId="1D9A061B">
      <w:pPr>
        <w:spacing w:after="20"/>
      </w:pPr>
    </w:p>
    <w:p w14:paraId="432D51FE">
      <w:pPr>
        <w:pStyle w:val="3"/>
      </w:pPr>
      <w:r>
        <w:t>1.3. Customer</w:t>
      </w:r>
    </w:p>
    <w:p w14:paraId="1ECD9A29">
      <w:pPr>
        <w:jc w:val="both"/>
        <w:rPr>
          <w:rFonts w:hint="default"/>
          <w:lang w:val="vi-VN"/>
        </w:rPr>
      </w:pPr>
      <w:r>
        <w:t>Khách hàng mua sản phẩm; kế thừa Person</w:t>
      </w:r>
      <w:r>
        <w:rPr>
          <w:rFonts w:hint="default"/>
          <w:lang w:val="vi-VN"/>
        </w:rPr>
        <w:t>.</w:t>
      </w:r>
    </w:p>
    <w:tbl>
      <w:tblPr>
        <w:tblStyle w:val="1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2108"/>
        <w:gridCol w:w="2108"/>
        <w:gridCol w:w="2108"/>
        <w:gridCol w:w="2108"/>
      </w:tblGrid>
      <w:tr w14:paraId="7B49100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675F7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STT</w:t>
            </w:r>
          </w:p>
        </w:tc>
        <w:tc>
          <w:tcPr>
            <w:tcW w:w="181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3EDDD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Tên thuộc tính</w:t>
            </w:r>
          </w:p>
        </w:tc>
        <w:tc>
          <w:tcPr>
            <w:tcW w:w="158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A63D0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Kiểu</w:t>
            </w:r>
          </w:p>
        </w:tc>
        <w:tc>
          <w:tcPr>
            <w:tcW w:w="294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0FA08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Ràng buộc</w:t>
            </w:r>
          </w:p>
        </w:tc>
        <w:tc>
          <w:tcPr>
            <w:tcW w:w="283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FEA46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Ý nghĩa/ghi chú</w:t>
            </w:r>
          </w:p>
        </w:tc>
      </w:tr>
      <w:tr w14:paraId="4ECA3E1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309D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F3AAC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email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E49B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String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D2CC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UK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1BCB7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Email nhận hóa đơn/liên hệ</w:t>
            </w:r>
          </w:p>
        </w:tc>
      </w:tr>
    </w:tbl>
    <w:p w14:paraId="733DD027">
      <w:r>
        <w:rPr>
          <w:b/>
        </w:rPr>
        <w:t>Trách nhiệm chính:</w:t>
      </w:r>
    </w:p>
    <w:p w14:paraId="22E9D351">
      <w:pPr>
        <w:pStyle w:val="23"/>
        <w:spacing w:after="20"/>
        <w:ind w:left="397"/>
      </w:pPr>
      <w:r>
        <w:t>Lưu thông tin khách hàng phục vụ bán hàng, tra cứu lịch sử và bảo hành.</w:t>
      </w:r>
    </w:p>
    <w:p w14:paraId="70169DF0">
      <w:pPr>
        <w:pStyle w:val="23"/>
        <w:spacing w:after="20"/>
        <w:ind w:left="397"/>
      </w:pPr>
      <w:r>
        <w:t>Có thể phát sinh nhiều Order; tuy nhiên Order có thể không có Customer khi là khách vãng lai.</w:t>
      </w:r>
    </w:p>
    <w:p w14:paraId="01872B38">
      <w:pPr>
        <w:spacing w:after="20"/>
      </w:pPr>
    </w:p>
    <w:p w14:paraId="693A13AE">
      <w:pPr>
        <w:pStyle w:val="3"/>
      </w:pPr>
      <w:r>
        <w:t>1.4. Account</w:t>
      </w:r>
    </w:p>
    <w:p w14:paraId="3C0903EA">
      <w:pPr>
        <w:jc w:val="both"/>
      </w:pPr>
      <w:r>
        <w:t>Tài khoản đăng nhập hệ thống nội bộ, liên kết với Employee và Role.</w:t>
      </w:r>
    </w:p>
    <w:tbl>
      <w:tblPr>
        <w:tblStyle w:val="1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2108"/>
        <w:gridCol w:w="2108"/>
        <w:gridCol w:w="2108"/>
        <w:gridCol w:w="2108"/>
      </w:tblGrid>
      <w:tr w14:paraId="0AEDEBD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AD1BA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STT</w:t>
            </w:r>
          </w:p>
        </w:tc>
        <w:tc>
          <w:tcPr>
            <w:tcW w:w="181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83C5A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Tên thuộc tính</w:t>
            </w:r>
          </w:p>
        </w:tc>
        <w:tc>
          <w:tcPr>
            <w:tcW w:w="158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B6DF1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Kiểu</w:t>
            </w:r>
          </w:p>
        </w:tc>
        <w:tc>
          <w:tcPr>
            <w:tcW w:w="294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511A9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Ràng buộc</w:t>
            </w:r>
          </w:p>
        </w:tc>
        <w:tc>
          <w:tcPr>
            <w:tcW w:w="283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8E738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Ý nghĩa/ghi chú</w:t>
            </w:r>
          </w:p>
        </w:tc>
      </w:tr>
      <w:tr w14:paraId="6AE1896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964F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E4373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accountId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070B0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Long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F12BE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PK, tự tăng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355D4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Mã tài khoản</w:t>
            </w:r>
          </w:p>
        </w:tc>
      </w:tr>
      <w:tr w14:paraId="77569FC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79253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1968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username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313F7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String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E816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UK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A219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Tên đăng nhập</w:t>
            </w:r>
          </w:p>
        </w:tc>
      </w:tr>
      <w:tr w14:paraId="06AA715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11A5C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D6A0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password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53857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String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6495A">
            <w:pPr>
              <w:spacing w:before="0" w:after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NOT NULL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38CB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Mật khẩu lưu dưới dạng đã mã hóa</w:t>
            </w:r>
          </w:p>
        </w:tc>
      </w:tr>
      <w:tr w14:paraId="75C4B9A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0F01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369F3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employee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9D138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Employee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1A6C2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 xml:space="preserve">FK + UK </w:t>
            </w:r>
            <w:r>
              <w:rPr>
                <w:rFonts w:hint="default"/>
                <w:sz w:val="18"/>
                <w:lang w:val="vi-VN"/>
              </w:rPr>
              <w:t>,</w:t>
            </w:r>
            <w:r>
              <w:rPr>
                <w:rFonts w:ascii="Times New Roman" w:hAnsi="Times New Roman" w:eastAsia="Times New Roman"/>
                <w:sz w:val="18"/>
              </w:rPr>
              <w:t xml:space="preserve"> mỗi nhân viên tối đa 1 Account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E205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Nhân viên sở hữu tài khoản</w:t>
            </w:r>
          </w:p>
        </w:tc>
      </w:tr>
      <w:tr w14:paraId="735EC67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E94F0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BD620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role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B266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Role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94EE9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FK (role_id)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0AC45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Vai trò/phân quyền của tài khoản</w:t>
            </w:r>
          </w:p>
        </w:tc>
      </w:tr>
      <w:tr w14:paraId="4C74B94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36F1D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6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14027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status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67444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AccountStatus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F82F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ACTIVE, LOCKED, DISABLED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A389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Trạng thái tài khoản</w:t>
            </w:r>
          </w:p>
        </w:tc>
      </w:tr>
      <w:tr w14:paraId="3A2CCB4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616D1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7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49772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createdAt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75E1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LocalDateTime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BE822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RDM không nêu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C8977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Ngày cấp tài khoản</w:t>
            </w:r>
          </w:p>
        </w:tc>
      </w:tr>
      <w:tr w14:paraId="1332F6D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38023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8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8E5BE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updatedAt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101C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LocalDateTime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36CE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RDM không nêu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2C17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Lần cập nhật cuối</w:t>
            </w:r>
          </w:p>
        </w:tc>
      </w:tr>
    </w:tbl>
    <w:p w14:paraId="77DA794C">
      <w:r>
        <w:rPr>
          <w:b/>
        </w:rPr>
        <w:t>Trách nhiệm chính:</w:t>
      </w:r>
    </w:p>
    <w:p w14:paraId="673AA2D4">
      <w:pPr>
        <w:pStyle w:val="23"/>
        <w:spacing w:after="20"/>
        <w:ind w:left="397"/>
      </w:pPr>
      <w:r>
        <w:t>Xác thực đăng nhập và quản lý trạng thái truy cập của nhân viên.</w:t>
      </w:r>
    </w:p>
    <w:p w14:paraId="6A487906">
      <w:pPr>
        <w:pStyle w:val="23"/>
        <w:spacing w:after="20"/>
        <w:ind w:left="397"/>
      </w:pPr>
      <w:r>
        <w:t>Gắn tài khoản với vai trò để phục vụ phân quyền.</w:t>
      </w:r>
    </w:p>
    <w:p w14:paraId="02344414">
      <w:pPr>
        <w:pStyle w:val="23"/>
        <w:spacing w:after="20"/>
        <w:ind w:left="397"/>
      </w:pPr>
      <w:r>
        <w:t>Cho phép thay đổi mật khẩu.</w:t>
      </w:r>
    </w:p>
    <w:p w14:paraId="7D47AD19">
      <w:pPr>
        <w:spacing w:after="20"/>
      </w:pPr>
    </w:p>
    <w:p w14:paraId="045F95DA">
      <w:r>
        <w:br w:type="page"/>
      </w:r>
    </w:p>
    <w:p w14:paraId="79F22D58">
      <w:pPr>
        <w:pStyle w:val="3"/>
      </w:pPr>
      <w:r>
        <w:t>1.5. Category</w:t>
      </w:r>
    </w:p>
    <w:p w14:paraId="7CD2CA71">
      <w:pPr>
        <w:jc w:val="both"/>
      </w:pPr>
      <w:r>
        <w:t>Danh mục phân loại sản phẩm.</w:t>
      </w:r>
    </w:p>
    <w:tbl>
      <w:tblPr>
        <w:tblStyle w:val="1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2108"/>
        <w:gridCol w:w="2108"/>
        <w:gridCol w:w="2108"/>
        <w:gridCol w:w="2108"/>
      </w:tblGrid>
      <w:tr w14:paraId="64872AC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EFFA9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STT</w:t>
            </w:r>
          </w:p>
        </w:tc>
        <w:tc>
          <w:tcPr>
            <w:tcW w:w="181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167CF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Tên thuộc tính</w:t>
            </w:r>
          </w:p>
        </w:tc>
        <w:tc>
          <w:tcPr>
            <w:tcW w:w="158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45556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Kiểu</w:t>
            </w:r>
          </w:p>
        </w:tc>
        <w:tc>
          <w:tcPr>
            <w:tcW w:w="294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793BB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Ràng buộc</w:t>
            </w:r>
          </w:p>
        </w:tc>
        <w:tc>
          <w:tcPr>
            <w:tcW w:w="283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6D20D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Ý nghĩa/ghi chú</w:t>
            </w:r>
          </w:p>
        </w:tc>
      </w:tr>
      <w:tr w14:paraId="49C8679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2C547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7840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categoryId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FE245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Long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E1C37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PK, tự tăng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877B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Mã danh mục</w:t>
            </w:r>
          </w:p>
        </w:tc>
      </w:tr>
      <w:tr w14:paraId="4028871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0DF19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51B3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categoryName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BCE9A7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String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7EAF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UK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1CE69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Tên danh mục, ví dụ Laptop, PC, Linh kiện</w:t>
            </w:r>
          </w:p>
        </w:tc>
      </w:tr>
      <w:tr w14:paraId="0ED86EA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BABE8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F4DFC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description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CED12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String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166FE">
            <w:pPr>
              <w:spacing w:before="0" w:after="0"/>
            </w:pPr>
            <w:r>
              <w:rPr>
                <w:rFonts w:hint="default"/>
                <w:lang w:val="vi-VN"/>
              </w:rPr>
              <w:t>N/A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9DA85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Mô tả danh mục</w:t>
            </w:r>
          </w:p>
        </w:tc>
      </w:tr>
      <w:tr w14:paraId="73A7CF6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5EA7C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47943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createdAt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94FB0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LocalDateTime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F9746">
            <w:pPr>
              <w:spacing w:before="0" w:after="0"/>
            </w:pPr>
            <w:r>
              <w:rPr>
                <w:rFonts w:hint="default"/>
                <w:lang w:val="vi-VN"/>
              </w:rPr>
              <w:t>N/A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EFC73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Ngày tạo danh mục</w:t>
            </w:r>
          </w:p>
        </w:tc>
      </w:tr>
      <w:tr w14:paraId="22DB771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BACC8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D1B29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updatedAt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0C187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LocalDateTime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EB7FB">
            <w:pPr>
              <w:spacing w:before="0" w:after="0"/>
            </w:pPr>
            <w:r>
              <w:rPr>
                <w:rFonts w:hint="default"/>
                <w:lang w:val="vi-VN"/>
              </w:rPr>
              <w:t>N/A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4C39D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Ngày cập nhật</w:t>
            </w:r>
          </w:p>
        </w:tc>
      </w:tr>
    </w:tbl>
    <w:p w14:paraId="09ADBF31">
      <w:r>
        <w:rPr>
          <w:b/>
        </w:rPr>
        <w:t>Trách nhiệm chính:</w:t>
      </w:r>
    </w:p>
    <w:p w14:paraId="05A91350">
      <w:pPr>
        <w:pStyle w:val="23"/>
        <w:spacing w:after="20"/>
        <w:ind w:left="397"/>
      </w:pPr>
      <w:r>
        <w:t>Nhóm các Product theo loại sản phẩm.</w:t>
      </w:r>
    </w:p>
    <w:p w14:paraId="5C917973">
      <w:pPr>
        <w:pStyle w:val="23"/>
        <w:spacing w:after="20"/>
        <w:ind w:left="397"/>
      </w:pPr>
      <w:r>
        <w:t>Cung cấp thông tin mô tả cho việc hiển thị và quản lý danh mục.</w:t>
      </w:r>
    </w:p>
    <w:p w14:paraId="33F47C86">
      <w:pPr>
        <w:spacing w:after="20"/>
      </w:pPr>
    </w:p>
    <w:p w14:paraId="32B9BF0A">
      <w:pPr>
        <w:pStyle w:val="3"/>
      </w:pPr>
      <w:r>
        <w:t>1.6. Product</w:t>
      </w:r>
    </w:p>
    <w:p w14:paraId="26473A13">
      <w:pPr>
        <w:jc w:val="both"/>
      </w:pPr>
      <w:r>
        <w:t>Sản phẩm kinh doanh ở mức mẫu/model hàng hóa; các đơn vị vật lý được theo dõi bằng Serial.</w:t>
      </w:r>
    </w:p>
    <w:tbl>
      <w:tblPr>
        <w:tblStyle w:val="1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2108"/>
        <w:gridCol w:w="2108"/>
        <w:gridCol w:w="2108"/>
        <w:gridCol w:w="2108"/>
      </w:tblGrid>
      <w:tr w14:paraId="574D2AF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42D46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STT</w:t>
            </w:r>
          </w:p>
        </w:tc>
        <w:tc>
          <w:tcPr>
            <w:tcW w:w="181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553E1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Tên thuộc tính</w:t>
            </w:r>
          </w:p>
        </w:tc>
        <w:tc>
          <w:tcPr>
            <w:tcW w:w="158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99FFC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Kiểu</w:t>
            </w:r>
          </w:p>
        </w:tc>
        <w:tc>
          <w:tcPr>
            <w:tcW w:w="294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5E0D4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Ràng buộc</w:t>
            </w:r>
          </w:p>
        </w:tc>
        <w:tc>
          <w:tcPr>
            <w:tcW w:w="283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65DA6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Ý nghĩa/ghi chú</w:t>
            </w:r>
          </w:p>
        </w:tc>
      </w:tr>
      <w:tr w14:paraId="1389D33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6422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E4AC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productId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DAA1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Long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802D2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PK, tự tăng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E6E64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Mã sản phẩm</w:t>
            </w:r>
          </w:p>
        </w:tc>
      </w:tr>
      <w:tr w14:paraId="6016D04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C83D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F9AB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category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B77A2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Category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114C2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FK (category_id)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63E88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Danh mục chứa sản phẩm</w:t>
            </w:r>
          </w:p>
        </w:tc>
      </w:tr>
      <w:tr w14:paraId="7AB13DB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D5F49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68951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productCode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59644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String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8AC6D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UK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FC41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Mã SKU sản phẩm</w:t>
            </w:r>
          </w:p>
        </w:tc>
      </w:tr>
      <w:tr w14:paraId="2DA5ED5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9DB65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54940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productName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F0D34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String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31585">
            <w:pPr>
              <w:spacing w:before="0" w:after="0"/>
            </w:pPr>
            <w:r>
              <w:rPr>
                <w:rFonts w:hint="default"/>
                <w:lang w:val="vi-VN"/>
              </w:rPr>
              <w:t>N/A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7349D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Tên thương mại</w:t>
            </w:r>
          </w:p>
        </w:tc>
      </w:tr>
      <w:tr w14:paraId="2FF9390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8E8ED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4DE20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brand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42415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String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4A1A5">
            <w:pPr>
              <w:spacing w:before="0" w:after="0"/>
            </w:pPr>
            <w:r>
              <w:rPr>
                <w:rFonts w:hint="default"/>
                <w:lang w:val="vi-VN"/>
              </w:rPr>
              <w:t>N/A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BD450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Thương hiệu/hãng</w:t>
            </w:r>
          </w:p>
        </w:tc>
      </w:tr>
      <w:tr w14:paraId="4881DB0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A2CA0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6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2E7C5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description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63CF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String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522EE">
            <w:pPr>
              <w:spacing w:before="0" w:after="0"/>
            </w:pPr>
            <w:r>
              <w:rPr>
                <w:rFonts w:hint="default"/>
                <w:lang w:val="vi-VN"/>
              </w:rPr>
              <w:t>N/A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9EC0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Thông số và mô tả chi tiết</w:t>
            </w:r>
          </w:p>
        </w:tc>
      </w:tr>
      <w:tr w14:paraId="2673E5F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59ED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7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1006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sellingPrice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CB9B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BigDecimal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41473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CHECK &gt;= 0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2D337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Giá bán niêm yết</w:t>
            </w:r>
          </w:p>
        </w:tc>
      </w:tr>
      <w:tr w14:paraId="0080AC7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401DC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8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325DE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stockQuantity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25CF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015A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CHECK &gt;= 0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41A70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Số lượng tồn kho khả dụng</w:t>
            </w:r>
          </w:p>
        </w:tc>
      </w:tr>
      <w:tr w14:paraId="536F4B8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C9A62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9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12153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unit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E20A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String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37B59">
            <w:pPr>
              <w:spacing w:before="0" w:after="0"/>
            </w:pPr>
            <w:r>
              <w:rPr>
                <w:rFonts w:hint="default"/>
                <w:lang w:val="vi-VN"/>
              </w:rPr>
              <w:t>N/A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BA467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Đơn vị tính</w:t>
            </w:r>
          </w:p>
        </w:tc>
      </w:tr>
      <w:tr w14:paraId="03227FD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11C8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10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D7C0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status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ED3F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ProductStatus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D6FED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ACTIVE, INACTIVE, OUT_OF_STOCK, DISCONTINUED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8CEC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Trạng thái sản phẩm</w:t>
            </w:r>
          </w:p>
        </w:tc>
      </w:tr>
      <w:tr w14:paraId="244B92E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08D57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11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5083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createdAt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1060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LocalDateTime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1A5D1">
            <w:pPr>
              <w:spacing w:before="0" w:after="0"/>
            </w:pPr>
            <w:r>
              <w:rPr>
                <w:rFonts w:hint="default"/>
                <w:lang w:val="vi-VN"/>
              </w:rPr>
              <w:t>N/A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DEB80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Ngày thêm sản phẩm</w:t>
            </w:r>
          </w:p>
        </w:tc>
      </w:tr>
      <w:tr w14:paraId="4D4B6D5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278D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12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27EC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updatedAt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CD68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LocalDateTime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0F9FD">
            <w:pPr>
              <w:spacing w:before="0" w:after="0"/>
            </w:pPr>
            <w:r>
              <w:rPr>
                <w:rFonts w:hint="default"/>
                <w:lang w:val="vi-VN"/>
              </w:rPr>
              <w:t>N/A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CEC98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Ngày cập nhật gần nhất</w:t>
            </w:r>
          </w:p>
        </w:tc>
      </w:tr>
    </w:tbl>
    <w:p w14:paraId="377F2F2B">
      <w:r>
        <w:rPr>
          <w:b/>
        </w:rPr>
        <w:t>Trách nhiệm chính:</w:t>
      </w:r>
    </w:p>
    <w:p w14:paraId="48B60357">
      <w:pPr>
        <w:pStyle w:val="23"/>
        <w:spacing w:after="20"/>
        <w:ind w:left="397"/>
      </w:pPr>
      <w:r>
        <w:t>Quản lý thông tin, giá bán, tồn kho và trạng thái của sản phẩm.</w:t>
      </w:r>
    </w:p>
    <w:p w14:paraId="1DD55942">
      <w:pPr>
        <w:pStyle w:val="23"/>
        <w:spacing w:after="20"/>
        <w:ind w:left="397"/>
      </w:pPr>
      <w:r>
        <w:t>Cập nhật giá và số lượng tồn.</w:t>
      </w:r>
    </w:p>
    <w:p w14:paraId="66E9B22E">
      <w:pPr>
        <w:pStyle w:val="23"/>
        <w:spacing w:after="20"/>
        <w:ind w:left="397"/>
      </w:pPr>
      <w:r>
        <w:t>Kiểm tra sản phẩm có khả dụng để bán hay không.</w:t>
      </w:r>
    </w:p>
    <w:p w14:paraId="3422F852">
      <w:pPr>
        <w:spacing w:after="20"/>
      </w:pPr>
    </w:p>
    <w:p w14:paraId="53F578E7">
      <w:pPr>
        <w:pStyle w:val="3"/>
      </w:pPr>
      <w:r>
        <w:t>1.7. Serial</w:t>
      </w:r>
    </w:p>
    <w:p w14:paraId="39EED701">
      <w:pPr>
        <w:jc w:val="both"/>
      </w:pPr>
      <w:r>
        <w:t>Đơn vị vật lý cụ thể của sản phẩm, được nhận diện bằng số Serial/IMEI duy nhất.</w:t>
      </w:r>
    </w:p>
    <w:tbl>
      <w:tblPr>
        <w:tblStyle w:val="1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2108"/>
        <w:gridCol w:w="2108"/>
        <w:gridCol w:w="2108"/>
        <w:gridCol w:w="2108"/>
      </w:tblGrid>
      <w:tr w14:paraId="7496EB0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E2213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STT</w:t>
            </w:r>
          </w:p>
        </w:tc>
        <w:tc>
          <w:tcPr>
            <w:tcW w:w="181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CDCBB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Tên thuộc tính</w:t>
            </w:r>
          </w:p>
        </w:tc>
        <w:tc>
          <w:tcPr>
            <w:tcW w:w="158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9FD6E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Kiểu</w:t>
            </w:r>
          </w:p>
        </w:tc>
        <w:tc>
          <w:tcPr>
            <w:tcW w:w="294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F34CE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Ràng buộc</w:t>
            </w:r>
          </w:p>
        </w:tc>
        <w:tc>
          <w:tcPr>
            <w:tcW w:w="283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3ABAA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Ý nghĩa/ghi chú</w:t>
            </w:r>
          </w:p>
        </w:tc>
      </w:tr>
      <w:tr w14:paraId="0EF2346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24CE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1BBE0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serialId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1CD95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Long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E21D2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PK, tự tăng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51A82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Mã định danh Serial</w:t>
            </w:r>
          </w:p>
        </w:tc>
      </w:tr>
      <w:tr w14:paraId="210F00D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A775C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9E5C0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serialNumber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E763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String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C7611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UK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5BF8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Số Serial/IMEI vật lý</w:t>
            </w:r>
          </w:p>
        </w:tc>
      </w:tr>
      <w:tr w14:paraId="77AF8F5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7E6F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9B8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status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E48B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SerialStatus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CEFA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IN_STOCK, SOLD, WARRANTY, RETURNED, DEFECTIVE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49EFE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Trạng thái của thiết bị</w:t>
            </w:r>
          </w:p>
        </w:tc>
      </w:tr>
      <w:tr w14:paraId="44B0A66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C5B5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DB6C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importedDate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7190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LocalDate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9BC4A">
            <w:pPr>
              <w:spacing w:before="0" w:after="0"/>
            </w:pPr>
            <w:r>
              <w:rPr>
                <w:rFonts w:hint="default"/>
                <w:lang w:val="vi-VN"/>
              </w:rPr>
              <w:t>N/A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AE6AC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Ngày nhập kho</w:t>
            </w:r>
          </w:p>
        </w:tc>
      </w:tr>
      <w:tr w14:paraId="679FE35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1B5C5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86C71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soldDate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FA4C3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LocalDate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E27F5">
            <w:pPr>
              <w:spacing w:before="0" w:after="0"/>
            </w:pPr>
            <w:r>
              <w:rPr>
                <w:rFonts w:hint="default"/>
                <w:lang w:val="vi-VN"/>
              </w:rPr>
              <w:t>N/A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27004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Ngày bán; chưa bán thì để trống</w:t>
            </w:r>
          </w:p>
        </w:tc>
      </w:tr>
    </w:tbl>
    <w:p w14:paraId="4308F5C9">
      <w:r>
        <w:rPr>
          <w:b/>
        </w:rPr>
        <w:t>Trách nhiệm chính:</w:t>
      </w:r>
    </w:p>
    <w:p w14:paraId="6ED8851E">
      <w:pPr>
        <w:pStyle w:val="23"/>
        <w:spacing w:after="20"/>
        <w:ind w:left="397"/>
      </w:pPr>
      <w:r>
        <w:t>Theo dõi từng thiết bị vật lý từ khi nhập kho đến khi bán và bảo hành.</w:t>
      </w:r>
    </w:p>
    <w:p w14:paraId="593BD6AC">
      <w:pPr>
        <w:pStyle w:val="23"/>
        <w:spacing w:after="20"/>
        <w:ind w:left="397"/>
      </w:pPr>
      <w:r>
        <w:t>Chuyển trạng thái bán/tồn kho.</w:t>
      </w:r>
    </w:p>
    <w:p w14:paraId="2633D33D">
      <w:pPr>
        <w:pStyle w:val="23"/>
        <w:spacing w:after="20"/>
        <w:ind w:left="397"/>
      </w:pPr>
      <w:r>
        <w:t>Cung cấp định danh nền tảng cho WarrantyCard.</w:t>
      </w:r>
    </w:p>
    <w:p w14:paraId="73AF1408">
      <w:pPr>
        <w:spacing w:after="20"/>
      </w:pPr>
    </w:p>
    <w:p w14:paraId="5ABF8B4C">
      <w:pPr>
        <w:pStyle w:val="3"/>
      </w:pPr>
      <w:r>
        <w:t>1.8. Supplier</w:t>
      </w:r>
    </w:p>
    <w:p w14:paraId="7F137EFB">
      <w:pPr>
        <w:jc w:val="both"/>
      </w:pPr>
      <w:r>
        <w:t>Nhà cung cấp/nhà phân phối nhập hàng cho cửa hàng.</w:t>
      </w:r>
    </w:p>
    <w:tbl>
      <w:tblPr>
        <w:tblStyle w:val="1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2108"/>
        <w:gridCol w:w="2108"/>
        <w:gridCol w:w="2108"/>
        <w:gridCol w:w="2108"/>
      </w:tblGrid>
      <w:tr w14:paraId="0F9A66F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1D9FB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STT</w:t>
            </w:r>
          </w:p>
        </w:tc>
        <w:tc>
          <w:tcPr>
            <w:tcW w:w="181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667EC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Tên thuộc tính</w:t>
            </w:r>
          </w:p>
        </w:tc>
        <w:tc>
          <w:tcPr>
            <w:tcW w:w="158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2EC28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Kiểu</w:t>
            </w:r>
          </w:p>
        </w:tc>
        <w:tc>
          <w:tcPr>
            <w:tcW w:w="294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06CB7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Ràng buộc</w:t>
            </w:r>
          </w:p>
        </w:tc>
        <w:tc>
          <w:tcPr>
            <w:tcW w:w="283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69486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Ý nghĩa/ghi chú</w:t>
            </w:r>
          </w:p>
        </w:tc>
      </w:tr>
      <w:tr w14:paraId="014FF66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57AC7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2A781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supplierId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E8405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Long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8953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PK, tự tăng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A03A9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Mã nhà cung cấp</w:t>
            </w:r>
          </w:p>
        </w:tc>
      </w:tr>
      <w:tr w14:paraId="3FD7B37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03F5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A2EEE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supplierName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78AC3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String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B0839">
            <w:pPr>
              <w:spacing w:before="0" w:after="0"/>
            </w:pPr>
            <w:r>
              <w:rPr>
                <w:rFonts w:hint="default"/>
                <w:lang w:val="vi-VN"/>
              </w:rPr>
              <w:t>N/A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95077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Tên công ty/nhà phân phối</w:t>
            </w:r>
          </w:p>
        </w:tc>
      </w:tr>
      <w:tr w14:paraId="4A85659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6DF88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F37D1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phone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5301E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String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03D5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UK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5AFBD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Số điện thoại giao dịch</w:t>
            </w:r>
          </w:p>
        </w:tc>
      </w:tr>
      <w:tr w14:paraId="40B46E8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D1EB4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73C2D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email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CF65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String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427C3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UK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2620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Email giao dịch</w:t>
            </w:r>
          </w:p>
        </w:tc>
      </w:tr>
      <w:tr w14:paraId="5DFC392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29B0D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243C3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address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7FCF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String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93B33">
            <w:pPr>
              <w:spacing w:before="0" w:after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NOT NULL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62D57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Địa chỉ kho/văn phòng</w:t>
            </w:r>
          </w:p>
        </w:tc>
      </w:tr>
      <w:tr w14:paraId="453FAEF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8D63E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6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0A8B4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status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57369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SupplierStatus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968BE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ACTIVE, INACTIVE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5B118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Trạng thái hợp tác</w:t>
            </w:r>
          </w:p>
        </w:tc>
      </w:tr>
    </w:tbl>
    <w:p w14:paraId="49390470">
      <w:r>
        <w:rPr>
          <w:b/>
        </w:rPr>
        <w:t>Trách nhiệm chính:</w:t>
      </w:r>
    </w:p>
    <w:p w14:paraId="7C1709A6">
      <w:pPr>
        <w:pStyle w:val="23"/>
        <w:spacing w:after="20"/>
        <w:ind w:left="397"/>
      </w:pPr>
      <w:r>
        <w:t>Lưu thông tin đối tác cung cấp hàng.</w:t>
      </w:r>
    </w:p>
    <w:p w14:paraId="150FD3B1">
      <w:pPr>
        <w:pStyle w:val="23"/>
        <w:spacing w:after="20"/>
        <w:ind w:left="397"/>
      </w:pPr>
      <w:r>
        <w:t>Là nguồn phát sinh các Receipt nhập kho.</w:t>
      </w:r>
    </w:p>
    <w:p w14:paraId="49906750">
      <w:pPr>
        <w:spacing w:after="20"/>
      </w:pPr>
    </w:p>
    <w:p w14:paraId="2DAA8868">
      <w:pPr>
        <w:pStyle w:val="3"/>
      </w:pPr>
      <w:r>
        <w:t>1.9. Receipt</w:t>
      </w:r>
    </w:p>
    <w:p w14:paraId="3BF5AA96">
      <w:pPr>
        <w:jc w:val="both"/>
      </w:pPr>
      <w:r>
        <w:t>Phiếu nhập kho từ Supplier, được Employee lập và gồm nhiều ReceiptItem.</w:t>
      </w:r>
    </w:p>
    <w:tbl>
      <w:tblPr>
        <w:tblStyle w:val="1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2108"/>
        <w:gridCol w:w="2108"/>
        <w:gridCol w:w="2108"/>
        <w:gridCol w:w="2108"/>
      </w:tblGrid>
      <w:tr w14:paraId="748F824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7F7C6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STT</w:t>
            </w:r>
          </w:p>
        </w:tc>
        <w:tc>
          <w:tcPr>
            <w:tcW w:w="181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7B0A3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Tên thuộc tính</w:t>
            </w:r>
          </w:p>
        </w:tc>
        <w:tc>
          <w:tcPr>
            <w:tcW w:w="158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CDECD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Kiểu</w:t>
            </w:r>
          </w:p>
        </w:tc>
        <w:tc>
          <w:tcPr>
            <w:tcW w:w="294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E3175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Ràng buộc</w:t>
            </w:r>
          </w:p>
        </w:tc>
        <w:tc>
          <w:tcPr>
            <w:tcW w:w="283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77DAA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Ý nghĩa/ghi chú</w:t>
            </w:r>
          </w:p>
        </w:tc>
      </w:tr>
      <w:tr w14:paraId="3BC5694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10069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CD86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receiptId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509A3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Long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AA2B9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PK, tự tăng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49C45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Mã phiếu nhập</w:t>
            </w:r>
          </w:p>
        </w:tc>
      </w:tr>
      <w:tr w14:paraId="66253FB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73575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5208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status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40039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ReceiptStatus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FE31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DRAFT, COMPLETED, CANCELLED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EB959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Trạng thái phiếu nhập</w:t>
            </w:r>
          </w:p>
        </w:tc>
      </w:tr>
      <w:tr w14:paraId="2617299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43D15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FB664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totalAmount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3E307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BigDecimal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43A47">
            <w:pPr>
              <w:spacing w:before="0" w:after="0"/>
              <w:rPr>
                <w:rFonts w:hint="default"/>
                <w:lang w:val="vi-VN"/>
              </w:rPr>
            </w:pPr>
            <w:r>
              <w:rPr>
                <w:rFonts w:ascii="Times New Roman" w:hAnsi="Times New Roman" w:eastAsia="Times New Roman"/>
                <w:sz w:val="18"/>
              </w:rPr>
              <w:t>CHECK</w:t>
            </w:r>
            <w:r>
              <w:rPr>
                <w:rFonts w:hint="default"/>
                <w:sz w:val="18"/>
                <w:lang w:val="vi-VN"/>
              </w:rPr>
              <w:t xml:space="preserve"> &gt;= 0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1DF7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Tổng tiền phiếu nhập</w:t>
            </w:r>
          </w:p>
        </w:tc>
      </w:tr>
      <w:tr w14:paraId="544BEB3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51F47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3D739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createdAt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A6EC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LocalDateTime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227FD">
            <w:pPr>
              <w:spacing w:before="0" w:after="0"/>
            </w:pPr>
            <w:r>
              <w:rPr>
                <w:rFonts w:hint="default"/>
                <w:lang w:val="vi-VN"/>
              </w:rPr>
              <w:t>N/A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B3941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Thời điểm tạo</w:t>
            </w:r>
          </w:p>
        </w:tc>
      </w:tr>
      <w:tr w14:paraId="749A1FF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098B8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B627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updatedAt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9F1A4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LocalDateTime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78B7E">
            <w:pPr>
              <w:spacing w:before="0" w:after="0"/>
            </w:pPr>
            <w:r>
              <w:rPr>
                <w:rFonts w:hint="default"/>
                <w:lang w:val="vi-VN"/>
              </w:rPr>
              <w:t>N/A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D976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Thời điểm xác nhận/cập nhật</w:t>
            </w:r>
          </w:p>
        </w:tc>
      </w:tr>
    </w:tbl>
    <w:p w14:paraId="13731058">
      <w:r>
        <w:rPr>
          <w:b/>
        </w:rPr>
        <w:t>Trách nhiệm chính:</w:t>
      </w:r>
    </w:p>
    <w:p w14:paraId="53BC34CF">
      <w:pPr>
        <w:pStyle w:val="23"/>
        <w:spacing w:after="20"/>
        <w:ind w:left="397"/>
      </w:pPr>
      <w:r>
        <w:t>Ghi nhận một lần nhập hàng từ nhà cung cấp.</w:t>
      </w:r>
    </w:p>
    <w:p w14:paraId="30B595C5">
      <w:pPr>
        <w:pStyle w:val="23"/>
        <w:spacing w:after="20"/>
        <w:ind w:left="397"/>
      </w:pPr>
      <w:r>
        <w:t>Tính tổng tiền từ các ReceiptItem.</w:t>
      </w:r>
    </w:p>
    <w:p w14:paraId="4155981A">
      <w:pPr>
        <w:pStyle w:val="23"/>
        <w:spacing w:after="20"/>
        <w:ind w:left="397"/>
      </w:pPr>
      <w:r>
        <w:t>Quản lý vòng đời DRAFT -&gt; COMPLETED hoặc CANCELLED.</w:t>
      </w:r>
    </w:p>
    <w:p w14:paraId="7F940D6B">
      <w:pPr>
        <w:spacing w:after="20"/>
      </w:pPr>
    </w:p>
    <w:p w14:paraId="0815FB95">
      <w:pPr>
        <w:pStyle w:val="3"/>
      </w:pPr>
      <w:r>
        <w:t>1.10. ReceiptItem</w:t>
      </w:r>
    </w:p>
    <w:p w14:paraId="55301F8A">
      <w:pPr>
        <w:jc w:val="both"/>
      </w:pPr>
      <w:r>
        <w:t>Dòng chi tiết của Receipt, mô tả sản phẩm, số lượng, giá vốn và thông tin lô/bảo hành.</w:t>
      </w:r>
    </w:p>
    <w:tbl>
      <w:tblPr>
        <w:tblStyle w:val="1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2108"/>
        <w:gridCol w:w="2108"/>
        <w:gridCol w:w="2108"/>
        <w:gridCol w:w="2108"/>
      </w:tblGrid>
      <w:tr w14:paraId="47C08E3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1897F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STT</w:t>
            </w:r>
          </w:p>
        </w:tc>
        <w:tc>
          <w:tcPr>
            <w:tcW w:w="181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C5A95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Tên thuộc tính</w:t>
            </w:r>
          </w:p>
        </w:tc>
        <w:tc>
          <w:tcPr>
            <w:tcW w:w="158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90FEC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Kiểu</w:t>
            </w:r>
          </w:p>
        </w:tc>
        <w:tc>
          <w:tcPr>
            <w:tcW w:w="294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1E4C4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Ràng buộc</w:t>
            </w:r>
          </w:p>
        </w:tc>
        <w:tc>
          <w:tcPr>
            <w:tcW w:w="283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FD50A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Ý nghĩa/ghi chú</w:t>
            </w:r>
          </w:p>
        </w:tc>
      </w:tr>
      <w:tr w14:paraId="2A78ED5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63DAE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0F250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receiptItemId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B537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Long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B68E2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PK, tự tăng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F152E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Mã dòng chi tiết</w:t>
            </w:r>
          </w:p>
        </w:tc>
      </w:tr>
      <w:tr w14:paraId="479A03C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EDFA1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454D2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product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2E701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Product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2FDB0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FK(product_id)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4AB14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Sản phẩm được nhập</w:t>
            </w:r>
          </w:p>
        </w:tc>
      </w:tr>
      <w:tr w14:paraId="25F80C7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4A8A5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8CFA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quantity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13431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31015">
            <w:pPr>
              <w:spacing w:before="0" w:after="0"/>
              <w:rPr>
                <w:rFonts w:hint="default"/>
                <w:lang w:val="vi-VN"/>
              </w:rPr>
            </w:pPr>
            <w:r>
              <w:rPr>
                <w:rFonts w:hint="default"/>
                <w:sz w:val="18"/>
                <w:lang w:val="vi-VN"/>
              </w:rPr>
              <w:t>CHECK &gt; 0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89ED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Số lượng nhập</w:t>
            </w:r>
          </w:p>
        </w:tc>
      </w:tr>
      <w:tr w14:paraId="4591690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D2102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8BDEE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unitCost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2A04D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BigDecimal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8F81C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CHECK: &gt;= 0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3EC55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Đơn giá vốn</w:t>
            </w:r>
          </w:p>
        </w:tc>
      </w:tr>
      <w:tr w14:paraId="2784610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4D441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78BE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manufacturingDate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14B35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LocalDate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614F8">
            <w:pPr>
              <w:spacing w:before="0" w:after="0"/>
            </w:pPr>
            <w:r>
              <w:rPr>
                <w:rFonts w:hint="default"/>
                <w:lang w:val="vi-VN"/>
              </w:rPr>
              <w:t>N/A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CF325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Ngày sản xuất của lô</w:t>
            </w:r>
          </w:p>
        </w:tc>
      </w:tr>
      <w:tr w14:paraId="34C7BE8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C923E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6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9E2C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warrantyMonths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C9FC9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71FD1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CHECK: &gt;= 0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A0201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Số tháng bảo hành tiêu chuẩn</w:t>
            </w:r>
          </w:p>
        </w:tc>
      </w:tr>
    </w:tbl>
    <w:p w14:paraId="2ACBCAF5">
      <w:r>
        <w:rPr>
          <w:b/>
        </w:rPr>
        <w:t>Trách nhiệm chính:</w:t>
      </w:r>
    </w:p>
    <w:p w14:paraId="2FA8E708">
      <w:pPr>
        <w:pStyle w:val="23"/>
        <w:spacing w:after="20"/>
        <w:ind w:left="397"/>
      </w:pPr>
      <w:r>
        <w:t>Chi tiết hóa từng sản phẩm trong phiếu nhập.</w:t>
      </w:r>
    </w:p>
    <w:p w14:paraId="5E3F3FE0">
      <w:pPr>
        <w:pStyle w:val="23"/>
        <w:spacing w:after="20"/>
        <w:ind w:left="397"/>
      </w:pPr>
      <w:r>
        <w:t>Tính thành tiền của dòng nhập.</w:t>
      </w:r>
    </w:p>
    <w:p w14:paraId="0EAA6C53">
      <w:pPr>
        <w:pStyle w:val="23"/>
        <w:spacing w:after="20"/>
        <w:ind w:left="397"/>
      </w:pPr>
      <w:r>
        <w:t>Là nguồn phát sinh các Serial tương ứng với số lượng nhập.</w:t>
      </w:r>
    </w:p>
    <w:p w14:paraId="7CD17FA6">
      <w:pPr>
        <w:spacing w:after="20"/>
      </w:pPr>
    </w:p>
    <w:p w14:paraId="7BFBCB38">
      <w:pPr>
        <w:pStyle w:val="3"/>
      </w:pPr>
      <w:r>
        <w:t>1.11. Order</w:t>
      </w:r>
    </w:p>
    <w:p w14:paraId="0465D98B">
      <w:pPr>
        <w:jc w:val="both"/>
      </w:pPr>
      <w:r>
        <w:t>Đơn bán hàng, có thể gắn Customer, Employee xử lý, Coupon và Payment.</w:t>
      </w:r>
    </w:p>
    <w:tbl>
      <w:tblPr>
        <w:tblStyle w:val="1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2108"/>
        <w:gridCol w:w="2108"/>
        <w:gridCol w:w="2108"/>
        <w:gridCol w:w="2108"/>
      </w:tblGrid>
      <w:tr w14:paraId="5B187F5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957C9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STT</w:t>
            </w:r>
          </w:p>
        </w:tc>
        <w:tc>
          <w:tcPr>
            <w:tcW w:w="181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BF17A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Tên thuộc tính</w:t>
            </w:r>
          </w:p>
        </w:tc>
        <w:tc>
          <w:tcPr>
            <w:tcW w:w="158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6D6F0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Kiểu</w:t>
            </w:r>
          </w:p>
        </w:tc>
        <w:tc>
          <w:tcPr>
            <w:tcW w:w="294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C30C1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Ràng buộc</w:t>
            </w:r>
          </w:p>
        </w:tc>
        <w:tc>
          <w:tcPr>
            <w:tcW w:w="283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B70A8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Ý nghĩa/ghi chú</w:t>
            </w:r>
          </w:p>
        </w:tc>
      </w:tr>
      <w:tr w14:paraId="0B6B817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AA3E4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7B04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orderId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31889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Long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0702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PK, tự tăng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28C02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Mã đơn hàng</w:t>
            </w:r>
          </w:p>
        </w:tc>
      </w:tr>
      <w:tr w14:paraId="7493D33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A729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67D34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status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792E4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OrderStatus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05AD0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DRAFT, CONFIRMED, PAID, COMPLETED, CANCELLED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813E7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Trạng thái đơn</w:t>
            </w:r>
          </w:p>
        </w:tc>
      </w:tr>
      <w:tr w14:paraId="2DCC6B0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BAC61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3DAC4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customer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3DC84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Customer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888DC">
            <w:pPr>
              <w:spacing w:before="0" w:after="0"/>
              <w:rPr>
                <w:rFonts w:hint="default"/>
                <w:lang w:val="vi-VN"/>
              </w:rPr>
            </w:pPr>
            <w:r>
              <w:rPr>
                <w:rFonts w:hint="default"/>
                <w:sz w:val="18"/>
                <w:lang w:val="vi-VN"/>
              </w:rPr>
              <w:t xml:space="preserve">FK( </w:t>
            </w:r>
            <w:r>
              <w:rPr>
                <w:rFonts w:ascii="Times New Roman" w:hAnsi="Times New Roman" w:eastAsia="Times New Roman"/>
                <w:sz w:val="18"/>
              </w:rPr>
              <w:t>customer_id</w:t>
            </w:r>
            <w:r>
              <w:rPr>
                <w:rFonts w:hint="default"/>
                <w:sz w:val="18"/>
                <w:lang w:val="vi-VN"/>
              </w:rPr>
              <w:t>)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8ED3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Khách hàng; có thể trống với khách vãng lai</w:t>
            </w:r>
          </w:p>
        </w:tc>
      </w:tr>
      <w:tr w14:paraId="40C577C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779A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5391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coupon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9332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Coupon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65B80">
            <w:pPr>
              <w:spacing w:before="0" w:after="0"/>
              <w:rPr>
                <w:rFonts w:hint="default"/>
                <w:lang w:val="vi-VN"/>
              </w:rPr>
            </w:pPr>
            <w:r>
              <w:rPr>
                <w:rFonts w:hint="default"/>
                <w:sz w:val="18"/>
                <w:lang w:val="vi-VN"/>
              </w:rPr>
              <w:t xml:space="preserve">FK( </w:t>
            </w:r>
            <w:r>
              <w:rPr>
                <w:rFonts w:ascii="Times New Roman" w:hAnsi="Times New Roman" w:eastAsia="Times New Roman"/>
                <w:sz w:val="18"/>
              </w:rPr>
              <w:t>coupon_id FK</w:t>
            </w:r>
            <w:r>
              <w:rPr>
                <w:rFonts w:hint="default"/>
                <w:sz w:val="18"/>
                <w:lang w:val="vi-VN"/>
              </w:rPr>
              <w:t>)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125D1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Mã giảm giá áp dụng</w:t>
            </w:r>
          </w:p>
        </w:tc>
      </w:tr>
      <w:tr w14:paraId="14199A0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243A3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445AC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subtotal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456BD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BigDecimal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998B5">
            <w:pPr>
              <w:spacing w:before="0" w:after="0"/>
              <w:rPr>
                <w:rFonts w:hint="default"/>
                <w:lang w:val="vi-VN"/>
              </w:rPr>
            </w:pPr>
            <w:r>
              <w:rPr>
                <w:rFonts w:ascii="Times New Roman" w:hAnsi="Times New Roman" w:eastAsia="Times New Roman"/>
                <w:sz w:val="18"/>
              </w:rPr>
              <w:t>CHECK</w:t>
            </w:r>
            <w:r>
              <w:rPr>
                <w:rFonts w:hint="default"/>
                <w:sz w:val="18"/>
                <w:lang w:val="vi-VN"/>
              </w:rPr>
              <w:t xml:space="preserve"> &gt;=0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C1578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Tạm tính trước giảm giá</w:t>
            </w:r>
          </w:p>
        </w:tc>
      </w:tr>
      <w:tr w14:paraId="5E5EF66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2AE7E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6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467DE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discountAmount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E1168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BigDecimal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0589D">
            <w:pPr>
              <w:spacing w:before="0" w:after="0"/>
              <w:rPr>
                <w:rFonts w:hint="default"/>
                <w:lang w:val="vi-VN"/>
              </w:rPr>
            </w:pPr>
            <w:r>
              <w:rPr>
                <w:rFonts w:ascii="Times New Roman" w:hAnsi="Times New Roman" w:eastAsia="Times New Roman"/>
                <w:sz w:val="18"/>
              </w:rPr>
              <w:t>CHECK</w:t>
            </w:r>
            <w:r>
              <w:rPr>
                <w:rFonts w:hint="default"/>
                <w:sz w:val="18"/>
                <w:lang w:val="vi-VN"/>
              </w:rPr>
              <w:t xml:space="preserve"> &gt;=0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5CE3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Số tiền giảm thực tế</w:t>
            </w:r>
          </w:p>
        </w:tc>
      </w:tr>
      <w:tr w14:paraId="550EF20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134E2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7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9F6C5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totalAmount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FDE7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BigDecimal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335F7">
            <w:pPr>
              <w:spacing w:before="0" w:after="0"/>
              <w:rPr>
                <w:rFonts w:hint="default"/>
                <w:lang w:val="vi-VN"/>
              </w:rPr>
            </w:pPr>
            <w:r>
              <w:rPr>
                <w:rFonts w:ascii="Times New Roman" w:hAnsi="Times New Roman" w:eastAsia="Times New Roman"/>
                <w:sz w:val="18"/>
              </w:rPr>
              <w:t>CHECK</w:t>
            </w:r>
            <w:r>
              <w:rPr>
                <w:rFonts w:hint="default"/>
                <w:sz w:val="18"/>
                <w:lang w:val="vi-VN"/>
              </w:rPr>
              <w:t xml:space="preserve"> &gt;=0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9ABA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Tổng tiền phải thanh toán</w:t>
            </w:r>
          </w:p>
        </w:tc>
      </w:tr>
      <w:tr w14:paraId="70D2FD7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BA611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8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6A0F1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createdAt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EFA89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LocalDateTime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F6596">
            <w:pPr>
              <w:spacing w:before="0" w:after="0"/>
            </w:pPr>
            <w:r>
              <w:rPr>
                <w:rFonts w:hint="default"/>
                <w:lang w:val="vi-VN"/>
              </w:rPr>
              <w:t>N/A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57EC2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Thời điểm tạo đơn</w:t>
            </w:r>
          </w:p>
        </w:tc>
      </w:tr>
      <w:tr w14:paraId="027DFF9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06E62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9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CBF47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updatedAt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F5AD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LocalDateTime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423F1">
            <w:pPr>
              <w:spacing w:before="0" w:after="0"/>
            </w:pPr>
            <w:r>
              <w:rPr>
                <w:rFonts w:hint="default"/>
                <w:lang w:val="vi-VN"/>
              </w:rPr>
              <w:t>N/A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0756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Thời điểm cập nhật</w:t>
            </w:r>
          </w:p>
        </w:tc>
      </w:tr>
    </w:tbl>
    <w:p w14:paraId="00BA8833">
      <w:r>
        <w:rPr>
          <w:b/>
        </w:rPr>
        <w:t>Trách nhiệm chính:</w:t>
      </w:r>
    </w:p>
    <w:p w14:paraId="2D0AAA13">
      <w:pPr>
        <w:pStyle w:val="23"/>
        <w:spacing w:after="20"/>
        <w:ind w:left="397"/>
      </w:pPr>
      <w:r>
        <w:t>Quản lý giỏ/chi tiết bán hàng ở mức đơn.</w:t>
      </w:r>
    </w:p>
    <w:p w14:paraId="0BF73DB2">
      <w:pPr>
        <w:pStyle w:val="23"/>
        <w:spacing w:after="20"/>
        <w:ind w:left="397"/>
      </w:pPr>
      <w:r>
        <w:t>Thêm/xóa OrderItem, tính tổng tiền và áp dụng Coupon.</w:t>
      </w:r>
    </w:p>
    <w:p w14:paraId="49549975">
      <w:pPr>
        <w:pStyle w:val="23"/>
        <w:spacing w:after="20"/>
        <w:ind w:left="397"/>
      </w:pPr>
      <w:r>
        <w:t>Xác nhận hoặc hủy đơn; liên kết với Payment khi thanh toán.</w:t>
      </w:r>
    </w:p>
    <w:p w14:paraId="72E9B7D0">
      <w:pPr>
        <w:spacing w:after="20"/>
      </w:pPr>
    </w:p>
    <w:p w14:paraId="0EA76EC3">
      <w:pPr>
        <w:pStyle w:val="3"/>
      </w:pPr>
      <w:r>
        <w:t>1.12. OrderItem</w:t>
      </w:r>
    </w:p>
    <w:p w14:paraId="123D9F5D">
      <w:pPr>
        <w:jc w:val="both"/>
      </w:pPr>
      <w:r>
        <w:t>Dòng chi tiết sản phẩm trong Order. Class Diagram có quantity nhưng RDM hiện tại chưa có cột quantity.</w:t>
      </w:r>
    </w:p>
    <w:tbl>
      <w:tblPr>
        <w:tblStyle w:val="1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2108"/>
        <w:gridCol w:w="2108"/>
        <w:gridCol w:w="2108"/>
        <w:gridCol w:w="2108"/>
      </w:tblGrid>
      <w:tr w14:paraId="32F840E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</w:tblPrEx>
        <w:trPr>
          <w:cantSplit/>
          <w:tblHeader/>
          <w:jc w:val="center"/>
        </w:trPr>
        <w:tc>
          <w:tcPr>
            <w:tcW w:w="45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7778A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STT</w:t>
            </w:r>
          </w:p>
        </w:tc>
        <w:tc>
          <w:tcPr>
            <w:tcW w:w="181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D046D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Tên thuộc tính</w:t>
            </w:r>
          </w:p>
        </w:tc>
        <w:tc>
          <w:tcPr>
            <w:tcW w:w="158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550C3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Kiểu</w:t>
            </w:r>
          </w:p>
        </w:tc>
        <w:tc>
          <w:tcPr>
            <w:tcW w:w="294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EB6C9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Ràng buộc</w:t>
            </w:r>
          </w:p>
        </w:tc>
        <w:tc>
          <w:tcPr>
            <w:tcW w:w="283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26B51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Ý nghĩa/ghi chú</w:t>
            </w:r>
          </w:p>
        </w:tc>
      </w:tr>
      <w:tr w14:paraId="491A2FE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7EDFE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9E997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orderItemId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CF5AE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Long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4B7D8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PK, tự tăng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B2251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Mã dòng chi tiết</w:t>
            </w:r>
          </w:p>
        </w:tc>
      </w:tr>
      <w:tr w14:paraId="5876E93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7B5D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DFE7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product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B173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Product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E0504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FK(product_id)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71850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Sản phẩm khách mua</w:t>
            </w:r>
          </w:p>
        </w:tc>
      </w:tr>
      <w:tr w14:paraId="23185DF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CD7F1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AC25E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quantity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5F89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83438">
            <w:pPr>
              <w:spacing w:before="0" w:after="0"/>
            </w:pPr>
            <w:r>
              <w:rPr>
                <w:rFonts w:hint="default"/>
                <w:sz w:val="18"/>
                <w:lang w:val="vi-VN"/>
              </w:rPr>
              <w:t>CHECK</w:t>
            </w:r>
            <w:r>
              <w:rPr>
                <w:rFonts w:ascii="Times New Roman" w:hAnsi="Times New Roman" w:eastAsia="Times New Roman"/>
                <w:sz w:val="18"/>
              </w:rPr>
              <w:t>: &gt; 0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18A6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Số lượng sản phẩm trong dòng</w:t>
            </w:r>
          </w:p>
        </w:tc>
      </w:tr>
      <w:tr w14:paraId="441322F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EA6D2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1BBC5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originalPrice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3030C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BigDecimal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4D583">
            <w:pPr>
              <w:spacing w:before="0" w:after="0"/>
              <w:rPr>
                <w:rFonts w:hint="default"/>
                <w:lang w:val="vi-VN"/>
              </w:rPr>
            </w:pPr>
            <w:r>
              <w:rPr>
                <w:rFonts w:ascii="Times New Roman" w:hAnsi="Times New Roman" w:eastAsia="Times New Roman"/>
                <w:sz w:val="18"/>
              </w:rPr>
              <w:t xml:space="preserve"> CHECK</w:t>
            </w:r>
            <w:r>
              <w:rPr>
                <w:rFonts w:hint="default"/>
                <w:sz w:val="18"/>
                <w:lang w:val="vi-VN"/>
              </w:rPr>
              <w:t>: &gt;0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02CB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Giá niêm yết tại thời điểm bán</w:t>
            </w:r>
          </w:p>
        </w:tc>
      </w:tr>
      <w:tr w14:paraId="53ECB00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4094D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A46CE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unitPrice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C29ED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BigDecimal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B0156">
            <w:pPr>
              <w:spacing w:before="0" w:after="0"/>
              <w:rPr>
                <w:rFonts w:hint="default"/>
                <w:lang w:val="vi-VN"/>
              </w:rPr>
            </w:pPr>
            <w:r>
              <w:rPr>
                <w:rFonts w:ascii="Times New Roman" w:hAnsi="Times New Roman" w:eastAsia="Times New Roman"/>
                <w:sz w:val="18"/>
              </w:rPr>
              <w:t>CHECK</w:t>
            </w:r>
            <w:r>
              <w:rPr>
                <w:rFonts w:hint="default"/>
                <w:sz w:val="18"/>
                <w:lang w:val="vi-VN"/>
              </w:rPr>
              <w:t>: &gt; 0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E1142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Đơn giá thực tế</w:t>
            </w:r>
          </w:p>
        </w:tc>
      </w:tr>
      <w:tr w14:paraId="6867C25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E05E1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6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5C82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subtotal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5F8A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BigDecimal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2311B">
            <w:pPr>
              <w:spacing w:before="0" w:after="0"/>
              <w:rPr>
                <w:rFonts w:hint="default"/>
                <w:lang w:val="vi-VN"/>
              </w:rPr>
            </w:pPr>
            <w:r>
              <w:rPr>
                <w:rFonts w:hint="default"/>
                <w:sz w:val="18"/>
                <w:lang w:val="vi-VN"/>
              </w:rPr>
              <w:t>CHECK: &gt;=0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CF9C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Thành tiền của dòng</w:t>
            </w:r>
          </w:p>
        </w:tc>
      </w:tr>
    </w:tbl>
    <w:p w14:paraId="6DF1647D">
      <w:r>
        <w:rPr>
          <w:b/>
        </w:rPr>
        <w:t>Trách nhiệm chính:</w:t>
      </w:r>
    </w:p>
    <w:p w14:paraId="4C7F3DD0">
      <w:pPr>
        <w:pStyle w:val="23"/>
        <w:spacing w:after="20"/>
        <w:ind w:left="397"/>
      </w:pPr>
      <w:r>
        <w:t>Lưu chi tiết sản phẩm và giá tại thời điểm bán.</w:t>
      </w:r>
    </w:p>
    <w:p w14:paraId="1D72B45C">
      <w:pPr>
        <w:pStyle w:val="23"/>
        <w:spacing w:after="20"/>
        <w:ind w:left="397"/>
      </w:pPr>
      <w:r>
        <w:t>Tính subtotal của từng dòng.</w:t>
      </w:r>
    </w:p>
    <w:p w14:paraId="3938BAE3">
      <w:pPr>
        <w:pStyle w:val="23"/>
        <w:spacing w:after="20"/>
        <w:ind w:left="397"/>
      </w:pPr>
      <w:r>
        <w:t>Liên kết các Serial vật lý được xuất bán cho dòng hàng.</w:t>
      </w:r>
    </w:p>
    <w:p w14:paraId="1719BB68">
      <w:pPr>
        <w:spacing w:after="20"/>
      </w:pPr>
    </w:p>
    <w:p w14:paraId="55FC390B">
      <w:pPr>
        <w:pStyle w:val="3"/>
      </w:pPr>
      <w:r>
        <w:t>1.13. Coupon</w:t>
      </w:r>
    </w:p>
    <w:p w14:paraId="5F143468">
      <w:pPr>
        <w:jc w:val="both"/>
      </w:pPr>
      <w:r>
        <w:t>Mã khuyến mãi áp dụng cho Order.</w:t>
      </w:r>
    </w:p>
    <w:tbl>
      <w:tblPr>
        <w:tblStyle w:val="1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2108"/>
        <w:gridCol w:w="2108"/>
        <w:gridCol w:w="2108"/>
        <w:gridCol w:w="2108"/>
      </w:tblGrid>
      <w:tr w14:paraId="5320F76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804CD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STT</w:t>
            </w:r>
          </w:p>
        </w:tc>
        <w:tc>
          <w:tcPr>
            <w:tcW w:w="181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4D77D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Tên thuộc tính</w:t>
            </w:r>
          </w:p>
        </w:tc>
        <w:tc>
          <w:tcPr>
            <w:tcW w:w="158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F102C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Kiểu</w:t>
            </w:r>
          </w:p>
        </w:tc>
        <w:tc>
          <w:tcPr>
            <w:tcW w:w="294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D7549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Ràng buộc</w:t>
            </w:r>
          </w:p>
        </w:tc>
        <w:tc>
          <w:tcPr>
            <w:tcW w:w="283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7779D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Ý nghĩa/ghi chú</w:t>
            </w:r>
          </w:p>
        </w:tc>
      </w:tr>
      <w:tr w14:paraId="7B1B0E0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06C7C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F2AE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couponId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E74D4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Long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4AE18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PK, tự tăng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FDE7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Mã định danh coupon</w:t>
            </w:r>
          </w:p>
        </w:tc>
      </w:tr>
      <w:tr w14:paraId="6631A42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13232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810B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code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24D9C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String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37C08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UK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CF0B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Mã giảm giá nhập khi thanh toán</w:t>
            </w:r>
          </w:p>
        </w:tc>
      </w:tr>
      <w:tr w14:paraId="5EA7C37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67A80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3D5D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discountType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E06BD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DiscountType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1EFF8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PERCENTAGE, FIXED_AMOUNT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E65A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Loại giảm giá</w:t>
            </w:r>
          </w:p>
        </w:tc>
      </w:tr>
      <w:tr w14:paraId="65005D2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1C5F2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B90B5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discountValue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C0FE7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BigDecimal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2AA1F">
            <w:pPr>
              <w:spacing w:before="0" w:after="0"/>
              <w:rPr>
                <w:rFonts w:hint="default"/>
                <w:lang w:val="vi-VN"/>
              </w:rPr>
            </w:pPr>
            <w:r>
              <w:rPr>
                <w:rFonts w:hint="default"/>
                <w:sz w:val="18"/>
                <w:lang w:val="vi-VN"/>
              </w:rPr>
              <w:t>CHECK: &gt;=0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5A047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Giá trị giảm</w:t>
            </w:r>
          </w:p>
        </w:tc>
      </w:tr>
      <w:tr w14:paraId="74B089B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28465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D1E9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maxDiscount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7427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BigDecimal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A7CF3">
            <w:pPr>
              <w:spacing w:before="0" w:after="0"/>
            </w:pPr>
            <w:r>
              <w:rPr>
                <w:rFonts w:hint="default"/>
                <w:sz w:val="18"/>
                <w:lang w:val="vi-VN"/>
              </w:rPr>
              <w:t>CHECK: &gt;=0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5AEF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Mức giảm tối đa khi giảm theo %</w:t>
            </w:r>
          </w:p>
        </w:tc>
      </w:tr>
      <w:tr w14:paraId="118F7E2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AF6A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6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EB237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minimumOrder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605F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BigDecimal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72BEA">
            <w:pPr>
              <w:spacing w:before="0" w:after="0"/>
            </w:pPr>
            <w:r>
              <w:rPr>
                <w:rFonts w:hint="default"/>
                <w:sz w:val="18"/>
                <w:lang w:val="vi-VN"/>
              </w:rPr>
              <w:t>CHECK: &gt;=0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453EC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Giá trị đơn tối thiểu</w:t>
            </w:r>
          </w:p>
        </w:tc>
      </w:tr>
      <w:tr w14:paraId="4A5FC88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A7FBE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7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EFBE8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startAt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DD501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LocalDateTime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8B39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RDM không nêu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3EC9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Thời gian bắt đầu hiệu lực</w:t>
            </w:r>
          </w:p>
        </w:tc>
      </w:tr>
      <w:tr w14:paraId="5DF1AC6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D66D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8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34297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endAt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2E8E7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LocalDateTime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F304E">
            <w:pPr>
              <w:spacing w:before="0" w:after="0"/>
            </w:pPr>
            <w:r>
              <w:rPr>
                <w:rFonts w:hint="default"/>
                <w:sz w:val="18"/>
                <w:lang w:val="vi-VN"/>
              </w:rPr>
              <w:t>CHECK</w:t>
            </w:r>
            <w:r>
              <w:rPr>
                <w:rFonts w:ascii="Times New Roman" w:hAnsi="Times New Roman" w:eastAsia="Times New Roman"/>
                <w:sz w:val="18"/>
              </w:rPr>
              <w:t xml:space="preserve"> endAt &gt;= startAt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9B619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Thời gian hết hạn</w:t>
            </w:r>
          </w:p>
        </w:tc>
      </w:tr>
      <w:tr w14:paraId="2E3A6C9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661F2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9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B6CEC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usageLimit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1D28D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6A547">
            <w:pPr>
              <w:spacing w:before="0" w:after="0"/>
            </w:pPr>
            <w:r>
              <w:rPr>
                <w:rFonts w:hint="default"/>
                <w:sz w:val="18"/>
                <w:lang w:val="vi-VN"/>
              </w:rPr>
              <w:t>CHECK: &gt;=0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C5F24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Giới hạn số lần sử dụng</w:t>
            </w:r>
          </w:p>
        </w:tc>
      </w:tr>
      <w:tr w14:paraId="679BEBF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B99B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10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70551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status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614D8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CouponStatus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E0BB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ACTIVE, INACTIVE, EXPIRED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B9E91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Trạng thái mã</w:t>
            </w:r>
          </w:p>
        </w:tc>
      </w:tr>
    </w:tbl>
    <w:p w14:paraId="29E97118">
      <w:r>
        <w:rPr>
          <w:b/>
        </w:rPr>
        <w:t>Trách nhiệm chính:</w:t>
      </w:r>
    </w:p>
    <w:p w14:paraId="1AA919A3">
      <w:pPr>
        <w:pStyle w:val="23"/>
        <w:spacing w:after="20"/>
        <w:ind w:left="397"/>
      </w:pPr>
      <w:r>
        <w:t>Kiểm tra hiệu lực của mã giảm giá.</w:t>
      </w:r>
    </w:p>
    <w:p w14:paraId="4AB60B1E">
      <w:pPr>
        <w:pStyle w:val="23"/>
        <w:spacing w:after="20"/>
        <w:ind w:left="397"/>
      </w:pPr>
      <w:r>
        <w:t>Tính số tiền giảm cho Order theo loại và các ngưỡng áp dụng.</w:t>
      </w:r>
    </w:p>
    <w:p w14:paraId="1C9F4653">
      <w:pPr>
        <w:spacing w:after="20"/>
      </w:pPr>
    </w:p>
    <w:p w14:paraId="23051656">
      <w:pPr>
        <w:pStyle w:val="3"/>
      </w:pPr>
      <w:r>
        <w:t>1.14. Payment</w:t>
      </w:r>
    </w:p>
    <w:p w14:paraId="6F4D4280">
      <w:pPr>
        <w:jc w:val="both"/>
      </w:pPr>
      <w:r>
        <w:t>Giao dịch thanh toán của Order; RDM dùng order_id FK + UK để đảm bảo tối đa một Payment trên một Order.</w:t>
      </w:r>
    </w:p>
    <w:tbl>
      <w:tblPr>
        <w:tblStyle w:val="1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2108"/>
        <w:gridCol w:w="2108"/>
        <w:gridCol w:w="2108"/>
        <w:gridCol w:w="2108"/>
      </w:tblGrid>
      <w:tr w14:paraId="41B789F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ADBAD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STT</w:t>
            </w:r>
          </w:p>
        </w:tc>
        <w:tc>
          <w:tcPr>
            <w:tcW w:w="181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A6250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Tên thuộc tính</w:t>
            </w:r>
          </w:p>
        </w:tc>
        <w:tc>
          <w:tcPr>
            <w:tcW w:w="158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006E5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Kiểu</w:t>
            </w:r>
          </w:p>
        </w:tc>
        <w:tc>
          <w:tcPr>
            <w:tcW w:w="294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7EFAA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Ràng buộc</w:t>
            </w:r>
          </w:p>
        </w:tc>
        <w:tc>
          <w:tcPr>
            <w:tcW w:w="283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08BD7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Ý nghĩa/ghi chú</w:t>
            </w:r>
          </w:p>
        </w:tc>
      </w:tr>
      <w:tr w14:paraId="7E37529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EC114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2589D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paymentId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CE2C3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Long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E96AE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PK, tự tăng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E089E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Mã giao dịch thanh toán</w:t>
            </w:r>
          </w:p>
        </w:tc>
      </w:tr>
      <w:tr w14:paraId="4CD64EE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96B4D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FFB70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method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E7299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PaymentMethod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2BA02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CASH, BANK_TRANSFER, VNPAY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B658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Phương thức thanh toán</w:t>
            </w:r>
          </w:p>
        </w:tc>
      </w:tr>
      <w:tr w14:paraId="4E364AC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FA2C5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494F7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status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0499C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PaymentStatus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F3B34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PENDING, PAID, FAILED, REFUNDED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843B4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Trạng thái thanh toán</w:t>
            </w:r>
          </w:p>
        </w:tc>
      </w:tr>
      <w:tr w14:paraId="35A3F9E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A3211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906C5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amount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13D71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BigDecimal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53897">
            <w:pPr>
              <w:spacing w:before="0" w:after="0"/>
            </w:pPr>
            <w:r>
              <w:rPr>
                <w:rFonts w:hint="default"/>
                <w:sz w:val="18"/>
                <w:lang w:val="vi-VN"/>
              </w:rPr>
              <w:t>CHECK: &gt;=0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C702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Số tiền thực thu</w:t>
            </w:r>
          </w:p>
        </w:tc>
      </w:tr>
      <w:tr w14:paraId="362F498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765BE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45E70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transactionCode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D0D08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String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B1820">
            <w:pPr>
              <w:spacing w:before="0" w:after="0"/>
              <w:rPr>
                <w:rFonts w:hint="default"/>
                <w:lang w:val="vi-VN"/>
              </w:rPr>
            </w:pPr>
            <w:r>
              <w:rPr>
                <w:rFonts w:hint="default"/>
                <w:sz w:val="18"/>
                <w:lang w:val="vi-VN"/>
              </w:rPr>
              <w:t>UK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6FD63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Mã tham chiếu ngân hàng/VNPay</w:t>
            </w:r>
          </w:p>
        </w:tc>
      </w:tr>
      <w:tr w14:paraId="7D31FF5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5E59C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6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D8CE7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paidAt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7D0BE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LocalDateTime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84079">
            <w:pPr>
              <w:spacing w:before="0" w:after="0"/>
              <w:rPr>
                <w:rFonts w:hint="default"/>
                <w:lang w:val="vi-VN"/>
              </w:rPr>
            </w:pPr>
            <w:r>
              <w:rPr>
                <w:rFonts w:hint="default"/>
                <w:sz w:val="18"/>
                <w:lang w:val="vi-VN"/>
              </w:rPr>
              <w:t>N/A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D1673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Thời điểm thanh toán thành công</w:t>
            </w:r>
          </w:p>
        </w:tc>
      </w:tr>
    </w:tbl>
    <w:p w14:paraId="3E0975CE">
      <w:r>
        <w:rPr>
          <w:b/>
        </w:rPr>
        <w:t>Trách nhiệm chính:</w:t>
      </w:r>
    </w:p>
    <w:p w14:paraId="03D478E1">
      <w:pPr>
        <w:pStyle w:val="23"/>
        <w:spacing w:after="20"/>
        <w:ind w:left="397"/>
      </w:pPr>
      <w:r>
        <w:t>Thực hiện và theo dõi kết quả thanh toán.</w:t>
      </w:r>
    </w:p>
    <w:p w14:paraId="7C0762EC">
      <w:pPr>
        <w:pStyle w:val="23"/>
        <w:spacing w:after="20"/>
        <w:ind w:left="397"/>
      </w:pPr>
      <w:r>
        <w:t>Ghi nhận thanh toán thành công, thất bại hoặc hoàn tiền.</w:t>
      </w:r>
    </w:p>
    <w:p w14:paraId="4C166803">
      <w:pPr>
        <w:pStyle w:val="23"/>
        <w:spacing w:after="20"/>
        <w:ind w:left="397"/>
      </w:pPr>
      <w:r>
        <w:t>Đóng vai trò quyết toán cho Order.</w:t>
      </w:r>
    </w:p>
    <w:p w14:paraId="5652B472">
      <w:pPr>
        <w:spacing w:after="20"/>
      </w:pPr>
    </w:p>
    <w:p w14:paraId="458127C6">
      <w:pPr>
        <w:pStyle w:val="3"/>
      </w:pPr>
      <w:r>
        <w:t>1.15. WarrantyCard</w:t>
      </w:r>
    </w:p>
    <w:p w14:paraId="42B90637">
      <w:pPr>
        <w:jc w:val="both"/>
      </w:pPr>
      <w:r>
        <w:t>Thẻ bảo hành điện tử gắn tối đa một-một với Serial.</w:t>
      </w:r>
    </w:p>
    <w:tbl>
      <w:tblPr>
        <w:tblStyle w:val="1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2108"/>
        <w:gridCol w:w="2108"/>
        <w:gridCol w:w="2108"/>
        <w:gridCol w:w="2108"/>
      </w:tblGrid>
      <w:tr w14:paraId="0F44A97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</w:tblPrEx>
        <w:trPr>
          <w:cantSplit/>
          <w:tblHeader/>
          <w:jc w:val="center"/>
        </w:trPr>
        <w:tc>
          <w:tcPr>
            <w:tcW w:w="45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32508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STT</w:t>
            </w:r>
          </w:p>
        </w:tc>
        <w:tc>
          <w:tcPr>
            <w:tcW w:w="181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1ADCD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Tên thuộc tính</w:t>
            </w:r>
          </w:p>
        </w:tc>
        <w:tc>
          <w:tcPr>
            <w:tcW w:w="158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89E9F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Kiểu</w:t>
            </w:r>
          </w:p>
        </w:tc>
        <w:tc>
          <w:tcPr>
            <w:tcW w:w="294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F07FC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Ràng buộc</w:t>
            </w:r>
          </w:p>
        </w:tc>
        <w:tc>
          <w:tcPr>
            <w:tcW w:w="283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1E894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Ý nghĩa/ghi chú</w:t>
            </w:r>
          </w:p>
        </w:tc>
      </w:tr>
      <w:tr w14:paraId="074D69C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547D2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B51D2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warrantyId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BD83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Long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FDA4E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PK, tự tăng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4E2E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Mã thẻ bảo hành</w:t>
            </w:r>
          </w:p>
        </w:tc>
      </w:tr>
      <w:tr w14:paraId="5C82C11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5C278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2A735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startDate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F73F9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LocalDate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452A1">
            <w:pPr>
              <w:spacing w:before="0" w:after="0"/>
              <w:rPr>
                <w:rFonts w:hint="default"/>
                <w:lang w:val="vi-VN"/>
              </w:rPr>
            </w:pPr>
            <w:r>
              <w:rPr>
                <w:rFonts w:hint="default"/>
                <w:sz w:val="18"/>
                <w:lang w:val="vi-VN"/>
              </w:rPr>
              <w:t>N/A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5546D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Ngày bắt đầu bảo hành</w:t>
            </w:r>
          </w:p>
        </w:tc>
      </w:tr>
      <w:tr w14:paraId="5DEDD2A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EABD3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61117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endDate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543F9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LocalDate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1F5BD">
            <w:pPr>
              <w:spacing w:before="0" w:after="0"/>
            </w:pPr>
            <w:r>
              <w:rPr>
                <w:rFonts w:hint="default"/>
                <w:sz w:val="18"/>
                <w:lang w:val="vi-VN"/>
              </w:rPr>
              <w:t>CHECK:</w:t>
            </w:r>
            <w:r>
              <w:rPr>
                <w:rFonts w:ascii="Times New Roman" w:hAnsi="Times New Roman" w:eastAsia="Times New Roman"/>
                <w:sz w:val="18"/>
              </w:rPr>
              <w:t xml:space="preserve"> endDate &gt;= startDate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68CB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Ngày hết hạn</w:t>
            </w:r>
          </w:p>
        </w:tc>
      </w:tr>
      <w:tr w14:paraId="62B232D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62664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35325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status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FB05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WarrantyStatus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CB23D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ACTIVE, EXPIRED, VOID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810E8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Trạng thái thẻ</w:t>
            </w:r>
          </w:p>
        </w:tc>
      </w:tr>
    </w:tbl>
    <w:p w14:paraId="77AA3AD9">
      <w:r>
        <w:rPr>
          <w:b/>
        </w:rPr>
        <w:t>Trách nhiệm chính:</w:t>
      </w:r>
    </w:p>
    <w:p w14:paraId="2761C41E">
      <w:pPr>
        <w:pStyle w:val="23"/>
        <w:spacing w:after="20"/>
        <w:ind w:left="397"/>
      </w:pPr>
      <w:r>
        <w:t>Kích hoạt và theo dõi thời hạn bảo hành cho một Serial.</w:t>
      </w:r>
    </w:p>
    <w:p w14:paraId="5C076B60">
      <w:pPr>
        <w:pStyle w:val="23"/>
        <w:spacing w:after="20"/>
        <w:ind w:left="397"/>
      </w:pPr>
      <w:r>
        <w:t>Kiểm tra hiệu lực bảo hành.</w:t>
      </w:r>
    </w:p>
    <w:p w14:paraId="659BCBF2">
      <w:pPr>
        <w:pStyle w:val="23"/>
        <w:spacing w:after="20"/>
        <w:ind w:left="397"/>
      </w:pPr>
      <w:r>
        <w:t>Là nguồn ghi nhận các WarrantyClaim.</w:t>
      </w:r>
    </w:p>
    <w:p w14:paraId="490B70B3">
      <w:pPr>
        <w:spacing w:after="20"/>
      </w:pPr>
    </w:p>
    <w:p w14:paraId="5F5D8DD0">
      <w:pPr>
        <w:pStyle w:val="3"/>
      </w:pPr>
      <w:r>
        <w:t>1.16. WarrantyClaim</w:t>
      </w:r>
    </w:p>
    <w:p w14:paraId="6C57533F">
      <w:pPr>
        <w:jc w:val="both"/>
      </w:pPr>
      <w:r>
        <w:t>Phiếu tiếp nhận/xử lý một lần yêu cầu bảo hành thuộc WarrantyCard.</w:t>
      </w:r>
    </w:p>
    <w:tbl>
      <w:tblPr>
        <w:tblStyle w:val="1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2108"/>
        <w:gridCol w:w="2108"/>
        <w:gridCol w:w="2108"/>
        <w:gridCol w:w="2108"/>
      </w:tblGrid>
      <w:tr w14:paraId="40647B1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7D655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STT</w:t>
            </w:r>
          </w:p>
        </w:tc>
        <w:tc>
          <w:tcPr>
            <w:tcW w:w="181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A76D7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Tên thuộc tính</w:t>
            </w:r>
          </w:p>
        </w:tc>
        <w:tc>
          <w:tcPr>
            <w:tcW w:w="158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37979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Kiểu</w:t>
            </w:r>
          </w:p>
        </w:tc>
        <w:tc>
          <w:tcPr>
            <w:tcW w:w="294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4ABA1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Ràng buộc</w:t>
            </w:r>
          </w:p>
        </w:tc>
        <w:tc>
          <w:tcPr>
            <w:tcW w:w="283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DFF42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Ý nghĩa/ghi chú</w:t>
            </w:r>
          </w:p>
        </w:tc>
      </w:tr>
      <w:tr w14:paraId="08F2278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64AFE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0CC0E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claimId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6A8E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Long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C6752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PK, tự tăng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3D97C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Mã yêu cầu bảo hành</w:t>
            </w:r>
          </w:p>
        </w:tc>
      </w:tr>
      <w:tr w14:paraId="2686101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F469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6CE8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warrantyCard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259A0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WarrantyCard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82891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FK(warranty_id)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55306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Thẻ bảo hành liên quan</w:t>
            </w:r>
          </w:p>
        </w:tc>
      </w:tr>
      <w:tr w14:paraId="7AA43A9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DF4C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8DBA1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issueDescription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C0FC5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String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D43EF">
            <w:pPr>
              <w:spacing w:before="0" w:after="0"/>
              <w:rPr>
                <w:rFonts w:hint="default"/>
                <w:lang w:val="vi-VN"/>
              </w:rPr>
            </w:pPr>
            <w:r>
              <w:rPr>
                <w:rFonts w:hint="default"/>
                <w:sz w:val="18"/>
                <w:lang w:val="vi-VN"/>
              </w:rPr>
              <w:t>N/A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B66B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Mô tả lỗi từ khách hàng</w:t>
            </w:r>
          </w:p>
        </w:tc>
      </w:tr>
      <w:tr w14:paraId="00043C9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8C313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A045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technicianNote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1CD7C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String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83CB7">
            <w:pPr>
              <w:spacing w:before="0" w:after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N/A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AABFC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Ghi chú kỹ thuật</w:t>
            </w:r>
          </w:p>
        </w:tc>
      </w:tr>
      <w:tr w14:paraId="5252E39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9E651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0925A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status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908D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WarrantyClaimStatus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5671C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RECEIVED, CHECKING, REPAIRING, COMPLETED, RETURNED, REJECTED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8F757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Trạng thái xử lý</w:t>
            </w:r>
          </w:p>
        </w:tc>
      </w:tr>
      <w:tr w14:paraId="686E61D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814B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6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39879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receivedAt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28DAB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LocalDateTime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8A089">
            <w:pPr>
              <w:spacing w:before="0" w:after="0"/>
              <w:rPr>
                <w:rFonts w:hint="default"/>
                <w:lang w:val="vi-VN"/>
              </w:rPr>
            </w:pPr>
            <w:r>
              <w:rPr>
                <w:rFonts w:hint="default"/>
                <w:sz w:val="18"/>
                <w:lang w:val="vi-VN"/>
              </w:rPr>
              <w:t>N/A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B6904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Thời điểm tiếp nhận</w:t>
            </w:r>
          </w:p>
        </w:tc>
      </w:tr>
      <w:tr w14:paraId="15FD5EE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7F470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7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828B8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completedAt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3E6A5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LocalDateTime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C5058">
            <w:pPr>
              <w:spacing w:before="0" w:after="0"/>
              <w:rPr>
                <w:rFonts w:hint="default"/>
                <w:lang w:val="vi-VN"/>
              </w:rPr>
            </w:pPr>
            <w:r>
              <w:rPr>
                <w:rFonts w:hint="default"/>
                <w:sz w:val="18"/>
                <w:lang w:val="vi-VN"/>
              </w:rPr>
              <w:t>N/A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809D8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Thời điểm hoàn tất sửa chữa</w:t>
            </w:r>
          </w:p>
        </w:tc>
      </w:tr>
      <w:tr w14:paraId="15B2478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C785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8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DF72C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returnedAt</w:t>
            </w:r>
          </w:p>
        </w:tc>
        <w:tc>
          <w:tcPr>
            <w:tcW w:w="158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39FF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LocalDateTime</w:t>
            </w:r>
          </w:p>
        </w:tc>
        <w:tc>
          <w:tcPr>
            <w:tcW w:w="2948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633E7">
            <w:pPr>
              <w:spacing w:before="0" w:after="0"/>
              <w:rPr>
                <w:rFonts w:hint="default"/>
                <w:lang w:val="vi-VN"/>
              </w:rPr>
            </w:pPr>
            <w:r>
              <w:rPr>
                <w:rFonts w:hint="default"/>
                <w:sz w:val="18"/>
                <w:lang w:val="vi-VN"/>
              </w:rPr>
              <w:t>N/A</w:t>
            </w:r>
          </w:p>
        </w:tc>
        <w:tc>
          <w:tcPr>
            <w:tcW w:w="2835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2545F">
            <w:pPr>
              <w:spacing w:before="0" w:after="0"/>
            </w:pPr>
            <w:r>
              <w:rPr>
                <w:rFonts w:ascii="Times New Roman" w:hAnsi="Times New Roman" w:eastAsia="Times New Roman"/>
                <w:sz w:val="18"/>
              </w:rPr>
              <w:t>Thời điểm bàn giao lại</w:t>
            </w:r>
          </w:p>
        </w:tc>
      </w:tr>
    </w:tbl>
    <w:p w14:paraId="1507377F">
      <w:r>
        <w:rPr>
          <w:b/>
        </w:rPr>
        <w:t>Trách nhiệm chính:</w:t>
      </w:r>
    </w:p>
    <w:p w14:paraId="61097980">
      <w:pPr>
        <w:pStyle w:val="23"/>
        <w:spacing w:after="20"/>
        <w:ind w:left="397"/>
      </w:pPr>
      <w:r>
        <w:t>Theo dõi vòng đời tiếp nhận, kiểm tra, sửa chữa và trả sản phẩm.</w:t>
      </w:r>
    </w:p>
    <w:p w14:paraId="6A799166">
      <w:pPr>
        <w:pStyle w:val="23"/>
        <w:spacing w:after="20"/>
        <w:ind w:left="397"/>
      </w:pPr>
      <w:r>
        <w:t>Lưu mô tả lỗi và ghi chú của kỹ thuật viên.</w:t>
      </w:r>
    </w:p>
    <w:p w14:paraId="40C1D9E6">
      <w:pPr>
        <w:pStyle w:val="23"/>
        <w:spacing w:after="20"/>
        <w:ind w:left="397"/>
      </w:pPr>
      <w:r>
        <w:t>Liên kết Employee chịu trách nhiệm kiểm tra/xử lý.</w:t>
      </w:r>
    </w:p>
    <w:p w14:paraId="72786127">
      <w:pPr>
        <w:spacing w:after="20"/>
      </w:pPr>
    </w:p>
    <w:p w14:paraId="49B6B3EF">
      <w:r>
        <w:br w:type="page"/>
      </w:r>
    </w:p>
    <w:p w14:paraId="4C3CFF95">
      <w:pPr>
        <w:pStyle w:val="2"/>
      </w:pPr>
      <w:r>
        <w:t>2. Danh sách quan hệ giữa các lớp</w:t>
      </w:r>
    </w:p>
    <w:p w14:paraId="708702CF">
      <w:pPr>
        <w:jc w:val="both"/>
      </w:pPr>
      <w:r>
        <w:t>Bảng dưới đây ưu tiên cách thể hiện trong Class Diagram hiện tại.</w:t>
      </w:r>
    </w:p>
    <w:tbl>
      <w:tblPr>
        <w:tblStyle w:val="1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1757"/>
        <w:gridCol w:w="1757"/>
        <w:gridCol w:w="1757"/>
        <w:gridCol w:w="1757"/>
        <w:gridCol w:w="1757"/>
      </w:tblGrid>
      <w:tr w14:paraId="7259CD6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9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934CE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STT</w:t>
            </w:r>
          </w:p>
        </w:tc>
        <w:tc>
          <w:tcPr>
            <w:tcW w:w="141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E2759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Lớp 1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A2A11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Loại quan hệ</w:t>
            </w:r>
          </w:p>
        </w:tc>
        <w:tc>
          <w:tcPr>
            <w:tcW w:w="141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BF8AF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Lớp 2</w:t>
            </w:r>
          </w:p>
        </w:tc>
        <w:tc>
          <w:tcPr>
            <w:tcW w:w="181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51773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Bội số</w:t>
            </w:r>
          </w:p>
        </w:tc>
        <w:tc>
          <w:tcPr>
            <w:tcW w:w="323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ABD15"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Ý nghĩa/ghi chú</w:t>
            </w:r>
          </w:p>
        </w:tc>
      </w:tr>
      <w:tr w14:paraId="2CDA290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FCC62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1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47D68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Person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C5190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Generalization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3AD34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Employee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0E9BA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Employee kế thừa Person</w:t>
            </w:r>
          </w:p>
        </w:tc>
        <w:tc>
          <w:tcPr>
            <w:tcW w:w="32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54316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Employee dùng các thuộc tính chung của Person.</w:t>
            </w:r>
          </w:p>
        </w:tc>
      </w:tr>
      <w:tr w14:paraId="2158D16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9842E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2</w:t>
            </w:r>
          </w:p>
        </w:tc>
        <w:tc>
          <w:tcPr>
            <w:tcW w:w="141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4AC39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Person</w:t>
            </w:r>
          </w:p>
        </w:tc>
        <w:tc>
          <w:tcPr>
            <w:tcW w:w="1531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BFE16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Generalization</w:t>
            </w:r>
          </w:p>
        </w:tc>
        <w:tc>
          <w:tcPr>
            <w:tcW w:w="141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42222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Customer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9D9EA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Customer kế thừa Person</w:t>
            </w:r>
          </w:p>
        </w:tc>
        <w:tc>
          <w:tcPr>
            <w:tcW w:w="3231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45446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Customer dùng các thuộc tính chung của Person.</w:t>
            </w:r>
          </w:p>
        </w:tc>
      </w:tr>
      <w:tr w14:paraId="58F2395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DC715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3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A0908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Employee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B543B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Association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8CB47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Account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F4F85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 xml:space="preserve"> 1 — 1; </w:t>
            </w:r>
          </w:p>
        </w:tc>
        <w:tc>
          <w:tcPr>
            <w:tcW w:w="32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6CED2">
            <w:pPr>
              <w:spacing w:before="0" w:after="0"/>
            </w:pPr>
            <w:r>
              <w:rPr>
                <w:rFonts w:hint="default"/>
                <w:sz w:val="17"/>
                <w:lang w:val="vi-VN"/>
              </w:rPr>
              <w:t>M</w:t>
            </w:r>
            <w:r>
              <w:rPr>
                <w:rFonts w:ascii="Times New Roman" w:hAnsi="Times New Roman" w:eastAsia="Times New Roman"/>
                <w:sz w:val="17"/>
              </w:rPr>
              <w:t>ột Employee có tối đa một Account;</w:t>
            </w:r>
          </w:p>
        </w:tc>
      </w:tr>
      <w:tr w14:paraId="0034353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9D6FF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4</w:t>
            </w:r>
          </w:p>
        </w:tc>
        <w:tc>
          <w:tcPr>
            <w:tcW w:w="141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C3D7A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Category</w:t>
            </w:r>
          </w:p>
        </w:tc>
        <w:tc>
          <w:tcPr>
            <w:tcW w:w="1531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C5F4A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Aggregation</w:t>
            </w:r>
          </w:p>
        </w:tc>
        <w:tc>
          <w:tcPr>
            <w:tcW w:w="141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06B01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Product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0F18D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1 — 0..*</w:t>
            </w:r>
          </w:p>
        </w:tc>
        <w:tc>
          <w:tcPr>
            <w:tcW w:w="3231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B735E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Một Category chứa nhiều Product; mỗi Product thuộc một Category.</w:t>
            </w:r>
          </w:p>
        </w:tc>
      </w:tr>
      <w:tr w14:paraId="5496315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3E82E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5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D8EB3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Product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0E3B2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Composition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A37E2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Serial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D36DD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 xml:space="preserve"> 1 — 1..*</w:t>
            </w:r>
          </w:p>
        </w:tc>
        <w:tc>
          <w:tcPr>
            <w:tcW w:w="32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5420D">
            <w:pPr>
              <w:spacing w:before="0" w:after="0"/>
              <w:rPr>
                <w:rFonts w:hint="default"/>
                <w:lang w:val="vi-VN"/>
              </w:rPr>
            </w:pPr>
            <w:r>
              <w:rPr>
                <w:rFonts w:hint="default"/>
                <w:sz w:val="17"/>
                <w:lang w:val="vi-VN"/>
              </w:rPr>
              <w:t>Một  sản phẩm có thể có nhiều serials.</w:t>
            </w:r>
          </w:p>
        </w:tc>
      </w:tr>
      <w:tr w14:paraId="1534B9F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4873F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6</w:t>
            </w:r>
          </w:p>
        </w:tc>
        <w:tc>
          <w:tcPr>
            <w:tcW w:w="141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622E1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Supplier</w:t>
            </w:r>
          </w:p>
        </w:tc>
        <w:tc>
          <w:tcPr>
            <w:tcW w:w="1531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C930B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Association</w:t>
            </w:r>
          </w:p>
        </w:tc>
        <w:tc>
          <w:tcPr>
            <w:tcW w:w="141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C69AF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Receipt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62F1E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1 — 0..*</w:t>
            </w:r>
          </w:p>
        </w:tc>
        <w:tc>
          <w:tcPr>
            <w:tcW w:w="3231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2ADD6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Một Supplier có thể cung cấp nhiều Receipt; mỗi Receipt thuộc một Supplier.</w:t>
            </w:r>
          </w:p>
        </w:tc>
      </w:tr>
      <w:tr w14:paraId="6A41CDF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C3A05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7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26B8B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Employee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9B95E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Association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E737B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Receipt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B546D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1 — 0..*</w:t>
            </w:r>
          </w:p>
        </w:tc>
        <w:tc>
          <w:tcPr>
            <w:tcW w:w="32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2647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Một Employee có thể tạo nhiều Receipt; mỗi Receipt do một Employee lập.</w:t>
            </w:r>
          </w:p>
        </w:tc>
      </w:tr>
      <w:tr w14:paraId="24C2B9A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74102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8</w:t>
            </w:r>
          </w:p>
        </w:tc>
        <w:tc>
          <w:tcPr>
            <w:tcW w:w="141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E12C1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Receipt</w:t>
            </w:r>
          </w:p>
        </w:tc>
        <w:tc>
          <w:tcPr>
            <w:tcW w:w="1531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B7D20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Composition</w:t>
            </w:r>
          </w:p>
        </w:tc>
        <w:tc>
          <w:tcPr>
            <w:tcW w:w="141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D4BBB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ReceiptItem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CC395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1 — 1..*</w:t>
            </w:r>
          </w:p>
        </w:tc>
        <w:tc>
          <w:tcPr>
            <w:tcW w:w="3231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9502D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Receipt gồm một hoặc nhiều dòng chi tiết.</w:t>
            </w:r>
          </w:p>
        </w:tc>
      </w:tr>
      <w:tr w14:paraId="4502279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F77D6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9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86357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Product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882E0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Association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01F34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ReceiptItem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D21E4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1 — 0..*</w:t>
            </w:r>
          </w:p>
        </w:tc>
        <w:tc>
          <w:tcPr>
            <w:tcW w:w="32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8EC9D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Một Product có thể xuất hiện trong nhiều ReceiptItem; mỗi ReceiptItem tham chiếu một Product.</w:t>
            </w:r>
          </w:p>
        </w:tc>
      </w:tr>
      <w:tr w14:paraId="49FF644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5D919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10</w:t>
            </w:r>
          </w:p>
        </w:tc>
        <w:tc>
          <w:tcPr>
            <w:tcW w:w="141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2EFC7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ReceiptItem</w:t>
            </w:r>
          </w:p>
        </w:tc>
        <w:tc>
          <w:tcPr>
            <w:tcW w:w="1531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CA8FB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Association</w:t>
            </w:r>
          </w:p>
        </w:tc>
        <w:tc>
          <w:tcPr>
            <w:tcW w:w="141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B4999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Serial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71D8A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1 — 1..*</w:t>
            </w:r>
          </w:p>
        </w:tc>
        <w:tc>
          <w:tcPr>
            <w:tcW w:w="3231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6824F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Một ReceiptItem sinh các Serial của lô nhập. Số Serial nên tương ứng quantity.</w:t>
            </w:r>
          </w:p>
        </w:tc>
      </w:tr>
      <w:tr w14:paraId="4A6BF2A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A3C88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11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FDB10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Customer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C09EF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Association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1DD0F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Order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B383E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 xml:space="preserve"> 1 — </w:t>
            </w:r>
            <w:r>
              <w:rPr>
                <w:rFonts w:hint="default"/>
                <w:sz w:val="17"/>
                <w:lang w:val="vi-VN"/>
              </w:rPr>
              <w:t>0</w:t>
            </w:r>
            <w:r>
              <w:rPr>
                <w:rFonts w:ascii="Times New Roman" w:hAnsi="Times New Roman" w:eastAsia="Times New Roman"/>
                <w:sz w:val="17"/>
              </w:rPr>
              <w:t xml:space="preserve">..*; </w:t>
            </w:r>
          </w:p>
        </w:tc>
        <w:tc>
          <w:tcPr>
            <w:tcW w:w="32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E44A2">
            <w:pPr>
              <w:spacing w:before="0" w:after="0"/>
              <w:rPr>
                <w:rFonts w:hint="default"/>
                <w:lang w:val="vi-VN"/>
              </w:rPr>
            </w:pPr>
            <w:r>
              <w:rPr>
                <w:rFonts w:hint="default"/>
                <w:sz w:val="17"/>
                <w:lang w:val="vi-VN"/>
              </w:rPr>
              <w:t>Một khách hàng có thể có không hoặc nhiều orders, trường hợp khách vãng lai.</w:t>
            </w:r>
          </w:p>
        </w:tc>
      </w:tr>
      <w:tr w14:paraId="72CCDF4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C2D7C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12</w:t>
            </w:r>
          </w:p>
        </w:tc>
        <w:tc>
          <w:tcPr>
            <w:tcW w:w="141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08508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Employee</w:t>
            </w:r>
          </w:p>
        </w:tc>
        <w:tc>
          <w:tcPr>
            <w:tcW w:w="1531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72F4C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Association</w:t>
            </w:r>
          </w:p>
        </w:tc>
        <w:tc>
          <w:tcPr>
            <w:tcW w:w="141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93344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Order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25B4B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1 — 0..*</w:t>
            </w:r>
          </w:p>
        </w:tc>
        <w:tc>
          <w:tcPr>
            <w:tcW w:w="3231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0ABB5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Một Employee xử lý nhiều Order; mỗi Order do một Employee xử lý.</w:t>
            </w:r>
          </w:p>
        </w:tc>
      </w:tr>
      <w:tr w14:paraId="5D30436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AB286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13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A577F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Order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29E67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Composition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905A3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OrderItem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9124D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1 — 1..*</w:t>
            </w:r>
          </w:p>
        </w:tc>
        <w:tc>
          <w:tcPr>
            <w:tcW w:w="32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41D23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Order gồm một hoặc nhiều OrderItem.</w:t>
            </w:r>
          </w:p>
        </w:tc>
      </w:tr>
      <w:tr w14:paraId="6E10419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F725F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14</w:t>
            </w:r>
          </w:p>
        </w:tc>
        <w:tc>
          <w:tcPr>
            <w:tcW w:w="141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B93F2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Product</w:t>
            </w:r>
          </w:p>
        </w:tc>
        <w:tc>
          <w:tcPr>
            <w:tcW w:w="1531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BF15C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Association</w:t>
            </w:r>
          </w:p>
        </w:tc>
        <w:tc>
          <w:tcPr>
            <w:tcW w:w="141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46F96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OrderItem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069D0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1 — 0..*</w:t>
            </w:r>
          </w:p>
        </w:tc>
        <w:tc>
          <w:tcPr>
            <w:tcW w:w="3231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DF1B6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Một Product có thể xuất hiện trong nhiều OrderItem; mỗi OrderItem tham chiếu một Product.</w:t>
            </w:r>
          </w:p>
        </w:tc>
      </w:tr>
      <w:tr w14:paraId="406CF81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168DA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15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7069C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OrderItem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8CB08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Association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7C7A6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Serial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FFB20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 xml:space="preserve"> 1 — 1; </w:t>
            </w:r>
          </w:p>
        </w:tc>
        <w:tc>
          <w:tcPr>
            <w:tcW w:w="32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28FC0">
            <w:pPr>
              <w:spacing w:before="0" w:after="0"/>
              <w:rPr>
                <w:rFonts w:hint="default"/>
                <w:lang w:val="vi-VN"/>
              </w:rPr>
            </w:pPr>
            <w:r>
              <w:rPr>
                <w:rFonts w:hint="default"/>
                <w:sz w:val="17"/>
                <w:lang w:val="vi-VN"/>
              </w:rPr>
              <w:t>Một order_Item lưu trữ thông tin một serial.</w:t>
            </w:r>
          </w:p>
        </w:tc>
      </w:tr>
      <w:tr w14:paraId="5BD6A14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BFDE8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16</w:t>
            </w:r>
          </w:p>
        </w:tc>
        <w:tc>
          <w:tcPr>
            <w:tcW w:w="141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44B31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Coupon</w:t>
            </w:r>
          </w:p>
        </w:tc>
        <w:tc>
          <w:tcPr>
            <w:tcW w:w="1531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2253E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Association</w:t>
            </w:r>
          </w:p>
        </w:tc>
        <w:tc>
          <w:tcPr>
            <w:tcW w:w="141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65C79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Order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C41C6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Coupon 0..* Order; Order 0..1 Coupon</w:t>
            </w:r>
          </w:p>
        </w:tc>
        <w:tc>
          <w:tcPr>
            <w:tcW w:w="3231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24775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Một Order có thể không dùng coupon; một Coupon có thể áp dụng cho nhiều Order.</w:t>
            </w:r>
          </w:p>
        </w:tc>
      </w:tr>
      <w:tr w14:paraId="47F0510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C4712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17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22D1C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Order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2C0F3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Association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17EB4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Payment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C5B4A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1 — 0..1</w:t>
            </w:r>
          </w:p>
        </w:tc>
        <w:tc>
          <w:tcPr>
            <w:tcW w:w="32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03C41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Một Order có tối đa một Payment; RDM bảo đảm bằng order_id FK + UK trong PAYMENTS.</w:t>
            </w:r>
          </w:p>
        </w:tc>
      </w:tr>
      <w:tr w14:paraId="0A38E8A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E8DCC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18</w:t>
            </w:r>
          </w:p>
        </w:tc>
        <w:tc>
          <w:tcPr>
            <w:tcW w:w="141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A8FDB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Serial</w:t>
            </w:r>
          </w:p>
        </w:tc>
        <w:tc>
          <w:tcPr>
            <w:tcW w:w="1531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71D94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Association</w:t>
            </w:r>
          </w:p>
        </w:tc>
        <w:tc>
          <w:tcPr>
            <w:tcW w:w="141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F79BF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WarrantyCard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07348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1 — 0..1</w:t>
            </w:r>
          </w:p>
        </w:tc>
        <w:tc>
          <w:tcPr>
            <w:tcW w:w="3231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C031C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Một Serial có tối đa một WarrantyCard; RDM dùng serial_id FK + UK.</w:t>
            </w:r>
          </w:p>
        </w:tc>
      </w:tr>
      <w:tr w14:paraId="3B64DF4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5EEEE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19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27C69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WarrantyCard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F41AA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Composition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A1DB5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WarrantyClaim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881CC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1 — 0..*</w:t>
            </w:r>
          </w:p>
        </w:tc>
        <w:tc>
          <w:tcPr>
            <w:tcW w:w="32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59F9C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Một WarrantyCard có thể phát sinh nhiều lần yêu cầu bảo hành.</w:t>
            </w:r>
          </w:p>
        </w:tc>
      </w:tr>
      <w:tr w14:paraId="23128DB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5DF79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20</w:t>
            </w:r>
          </w:p>
        </w:tc>
        <w:tc>
          <w:tcPr>
            <w:tcW w:w="141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AE05A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Employee</w:t>
            </w:r>
          </w:p>
        </w:tc>
        <w:tc>
          <w:tcPr>
            <w:tcW w:w="1531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4C76F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Association</w:t>
            </w:r>
          </w:p>
        </w:tc>
        <w:tc>
          <w:tcPr>
            <w:tcW w:w="1417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87D26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WarrantyClaim</w:t>
            </w:r>
          </w:p>
        </w:tc>
        <w:tc>
          <w:tcPr>
            <w:tcW w:w="1814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8110E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1 — 0..*</w:t>
            </w:r>
          </w:p>
        </w:tc>
        <w:tc>
          <w:tcPr>
            <w:tcW w:w="3231" w:type="dxa"/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82998">
            <w:pPr>
              <w:spacing w:before="0" w:after="0"/>
            </w:pPr>
            <w:r>
              <w:rPr>
                <w:rFonts w:ascii="Times New Roman" w:hAnsi="Times New Roman" w:eastAsia="Times New Roman"/>
                <w:sz w:val="17"/>
              </w:rPr>
              <w:t>Một Employee kỹ thuật có thể xử lý nhiều WarrantyClaim.</w:t>
            </w:r>
          </w:p>
        </w:tc>
      </w:tr>
    </w:tbl>
    <w:p w14:paraId="36E65A29"/>
    <w:sectPr>
      <w:footerReference r:id="rId5" w:type="default"/>
      <w:pgSz w:w="12240" w:h="15840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04A51">
    <w:pPr>
      <w:pStyle w:val="18"/>
      <w:jc w:val="center"/>
    </w:pPr>
    <w:r>
      <w:rPr>
        <w:rFonts w:ascii="Times New Roman" w:hAnsi="Times New Roman"/>
        <w:sz w:val="18"/>
      </w:rPr>
      <w:t xml:space="preserve">Trang </w:t>
    </w: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34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8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8"/>
      <w:sz w:val="25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8"/>
      <w:sz w:val="23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8"/>
      <w:spacing w:val="5"/>
      <w:kern w:val="28"/>
      <w:sz w:val="36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Note Box"/>
    <w:uiPriority w:val="0"/>
    <w:pPr>
      <w:spacing w:after="80" w:line="276" w:lineRule="auto"/>
      <w:ind w:left="170"/>
    </w:pPr>
    <w:rPr>
      <w:rFonts w:ascii="Times New Roman" w:hAnsi="Times New Roman" w:eastAsia="Times New Roman" w:cstheme="minorBidi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3515</Words>
  <Characters>15768</Characters>
  <Lines>0</Lines>
  <Paragraphs>0</Paragraphs>
  <TotalTime>17</TotalTime>
  <ScaleCrop>false</ScaleCrop>
  <LinksUpToDate>false</LinksUpToDate>
  <CharactersWithSpaces>18353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Nguyễn Văn Đông</cp:lastModifiedBy>
  <dcterms:modified xsi:type="dcterms:W3CDTF">2026-10-21T14:03:37Z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eyJoZGlkIjoiY2MwMzQ3MGMxMDBlMzcyZWU0YWEzYjAwZTY3MmRjM2UiLCJ1c2VySWQiOiI4ODEzODEyNDI5NTIyIn0=</vt:lpwstr>
  </property>
  <property fmtid="{D5CDD505-2E9C-101B-9397-08002B2CF9AE}" pid="3" name="KSOProductBuildVer">
    <vt:lpwstr>1033-12.1.0.29162</vt:lpwstr>
  </property>
  <property fmtid="{D5CDD505-2E9C-101B-9397-08002B2CF9AE}" pid="4" name="ICV">
    <vt:lpwstr>0C279B4E10C94634B2476DBBB9F86CD6_12</vt:lpwstr>
  </property>
</Properties>
</file>